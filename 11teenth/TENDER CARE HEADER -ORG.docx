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2C8">
        <w:t xml:space="preserve">                                                            </w:t>
      </w:r>
      <w:r w:rsidR="008C02C8"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</w:t>
      </w:r>
      <w:bookmarkStart w:id="0" w:name="_GoBack"/>
      <w:bookmarkEnd w:id="0"/>
      <w:r w:rsidR="008C02C8"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NDER CARE</w:t>
      </w:r>
      <w:r w:rsidR="008C02C8"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</w:t>
      </w:r>
      <w:proofErr w:type="spellStart"/>
      <w:r>
        <w:rPr>
          <w:b/>
          <w:bCs/>
          <w:color w:val="000000" w:themeColor="text1"/>
          <w:sz w:val="21"/>
          <w:szCs w:val="21"/>
        </w:rPr>
        <w:t>Kamalo</w:t>
      </w:r>
      <w:proofErr w:type="spellEnd"/>
      <w:r>
        <w:rPr>
          <w:b/>
          <w:bCs/>
          <w:color w:val="000000" w:themeColor="text1"/>
          <w:sz w:val="21"/>
          <w:szCs w:val="21"/>
        </w:rPr>
        <w:t xml:space="preserve"> </w:t>
      </w:r>
      <w:proofErr w:type="spellStart"/>
      <w:r>
        <w:rPr>
          <w:b/>
          <w:bCs/>
          <w:color w:val="000000" w:themeColor="text1"/>
          <w:sz w:val="21"/>
          <w:szCs w:val="21"/>
        </w:rPr>
        <w:t>Labori</w:t>
      </w:r>
      <w:proofErr w:type="spellEnd"/>
      <w:r>
        <w:rPr>
          <w:b/>
          <w:bCs/>
          <w:color w:val="000000" w:themeColor="text1"/>
          <w:sz w:val="21"/>
          <w:szCs w:val="21"/>
        </w:rPr>
        <w:t xml:space="preserve"> Sagamu Road, </w:t>
      </w:r>
      <w:proofErr w:type="spellStart"/>
      <w:r>
        <w:rPr>
          <w:b/>
          <w:bCs/>
          <w:color w:val="000000" w:themeColor="text1"/>
          <w:sz w:val="21"/>
          <w:szCs w:val="21"/>
        </w:rPr>
        <w:t>Gbaga</w:t>
      </w:r>
      <w:proofErr w:type="spellEnd"/>
      <w:r>
        <w:rPr>
          <w:b/>
          <w:bCs/>
          <w:color w:val="000000" w:themeColor="text1"/>
          <w:sz w:val="21"/>
          <w:szCs w:val="21"/>
        </w:rPr>
        <w:t>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" strokecolor="black [3213]" strokeweight="2.7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 w:rsidRPr="002F39E6">
        <w:rPr>
          <w:b/>
          <w:sz w:val="28"/>
          <w:szCs w:val="24"/>
        </w:rPr>
        <w:t>SECOND</w:t>
      </w:r>
      <w:r w:rsidR="008C02C8" w:rsidRPr="002F39E6">
        <w:rPr>
          <w:b/>
          <w:sz w:val="28"/>
          <w:szCs w:val="24"/>
        </w:rPr>
        <w:t xml:space="preserve">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 w:rsidRPr="002F39E6">
        <w:rPr>
          <w:b/>
          <w:sz w:val="24"/>
          <w:szCs w:val="21"/>
        </w:rPr>
        <w:t>SUBJECT</w:t>
      </w:r>
      <w:r w:rsidRPr="002F39E6"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 w:rsidRPr="002F39E6"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Pr="002F39E6" w:rsidRDefault="002F39E6">
      <w:pPr>
        <w:jc w:val="left"/>
        <w:rPr>
          <w:b/>
          <w:sz w:val="24"/>
          <w:szCs w:val="21"/>
        </w:rPr>
      </w:pPr>
    </w:p>
    <w:sectPr w:rsidR="002F39E6" w:rsidRPr="002F39E6"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6304" w:rsidRDefault="00856304">
      <w:pPr>
        <w:spacing w:before="0"/>
      </w:pPr>
      <w:r>
        <w:separator/>
      </w:r>
    </w:p>
  </w:endnote>
  <w:endnote w:type="continuationSeparator" w:id="0">
    <w:p w:rsidR="00856304" w:rsidRDefault="0085630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Calibri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panose1 w:val="020B0903030403020204"/>
    <w:charset w:val="00"/>
    <w:family w:val="swiss"/>
    <w:pitch w:val="variable"/>
    <w:sig w:usb0="800000AF" w:usb1="4000204A" w:usb2="0000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6304" w:rsidRDefault="00856304">
      <w:pPr>
        <w:spacing w:before="0"/>
      </w:pPr>
      <w:r>
        <w:separator/>
      </w:r>
    </w:p>
  </w:footnote>
  <w:footnote w:type="continuationSeparator" w:id="0">
    <w:p w:rsidR="00856304" w:rsidRDefault="00856304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680A"/>
    <w:rsid w:val="008B0BB0"/>
    <w:rsid w:val="008C02C8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5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qFormat="0"/>
    <w:lsdException w:name="HTML Address" w:qFormat="0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.COVENANT\Desktop\TENDER%20CARE%20Header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TENDER CARE Header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S.B.COVENANT</cp:lastModifiedBy>
  <cp:revision>1</cp:revision>
  <dcterms:created xsi:type="dcterms:W3CDTF">2026-01-26T16:49:00Z</dcterms:created>
  <dcterms:modified xsi:type="dcterms:W3CDTF">2026-01-26T16:49:00Z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
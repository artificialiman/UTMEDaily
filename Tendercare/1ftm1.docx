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Add (3x^3 - 2x^2 + 4x - 5) + (-x^3 + 5x^2 - 2x + 3).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2x^3 + 3x^2 + 2x - 2 B) 2x^3 - 3x^2 + 2x - 2 C) 2x^3 + 3x^2 + 6x - 2 D) 2x^3 + 3x^2 + 2x - 8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Subtract 2x^3 + 3x^2 - x + 4 from 5x^3 - 2x^2 + 3x - 1.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3x^3 - 5x^2 + 4x - 5 B) 3x^3 + x^2 + 4x - 5 C) 3x^3 - 5x^2 + 2x - 5 D) 3x^3 - 5x^2 + 4x + 3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Multiply (x - 3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 + 2x + 5).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3 - x^2 - x - 15 B) x^3 - x^2 - 11x - 15 C) x^3 - 5x^2 - x - 15 D) x^3 - x^2 + x - 15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Use the Remainder Theorem to find the remainder when P(x) = x^3 - 2x^2 + 5x - 3 is divided by x - 1.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1 B) 3 C) 5 D) -1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Use synthetic division to find the remainder when x^3 - 4x^2 + 5x - 3 is divided by x - 2.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-1 B) 1 C) 3 D) 5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Use synthetic division to determine if x + 3 is a factor of x^4 + 2x^3 - 9x^2 - 18x.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Yes B) No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Write a polynomial with leading coefficient 1 whose zeros are 2, -3, and 5.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3 - 4x^2 - 11x + 30 B) x^3 + 4x^2 - 11x - 30 C) x^3 - 4x^2 + 11x + 30 D) x^3 - 4x^2 - 11x - 30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If the remainder when 2x^3 - kx^2 + x - 5 is divided by x + 1 is -3, find k.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-5 B) 5 C) -3 D) 3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Use synthetic division to divide 2x^3 - 3x^2 - 8x - 3 by x - 3. What is the quotient?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2x^2 + 3x + 1 B) 2x^2 - 3x + 1 C) 2x^2 + 3x - 1 D) 2x^2 - 3x - 1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Multiply (2x - 1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3x^2 - x + 4).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6x^3 - 5x^2 + 9x - 4 B) 6x^3 - 5x^2 + 7x - 4 C) 6x^3 - x^2 + 9x - 4 D) 6x^3 - 5x^2 + 9x + 4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Use synthetic division to find the remainder when x^4 - 2x^3 + x - 4 is divided by x + 1.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    A) 0 B) -2 C) -4 D) -6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Solve x^3 - 7x^2 + 14x - 8 = 0 given that x = 2 is a root.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2, 1, 4 B) x = 2, -1, 4 C) x = 2, 1, -4 D) x = 2, -1, -4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{2x^2+7x+6}{x^2-4} \div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2x^2+5x+3}{x^2-x-6}.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(x-3)(x+2)}{(x-2)(x+1)} B)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{(x+3)(x-2)}{(x-2)(x+1)} C)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{x-3}{x-2} D)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{x+3}{x+1}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{3}{x^2-5x+6} -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{2}{x^2-4x+3} +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1}{x^2-3x+2}.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{2}{(x-2)(x-3)} B)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{2}{(x-1)(x-3)} C)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{2}{(x-1)(x-2)} D)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{2(x-1)}{(x-2)(x-3)}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{x^2+3x+2}{x^2-1} \times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{x^2-3x+2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x^2+x-6}.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{x+2}{x+3} B)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{x-2}{x-3} C)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{x+1}{x-3} D)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{x-1}{x+3}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{1}{x-1} -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{1}{x+1} +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2x}{x^2-1}.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{4x}{x^2-1} B)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{2}{x-1} C)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{2}{x+1} D)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{4x}{x-1}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{2x^2-x-1}{x^3-1} \div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4x^2-4x+1}{x^2+x+1}.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2x+1}{(2x-1)^2} B)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{2x-1}{(2x+1)^2} C)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{2x+1}{2x-1} D)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{2x-1}{2x+1}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{x}{x^2-4} +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2}{x^2-4x+4}.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{x^2+4}{(x-2)^2(x+2)} B)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{x^2-4}{(x-2)^2(x+2)} C)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{x^2+4}{(x+2)^2(x-2)} D)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{x^2-4}{(x+2)^2(x-2)}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{x^2-9}{x^2-6x+9} \div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{x^2+5x+6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x^2-2x-3}.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{x+1}{x+2} B)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{x-1}{x+2} C)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{x+1}{x-2} D)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{x-1}{x-2}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Find the area of an equilateral triangle with side 8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16\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 \, \text{cm}^2 B) 32\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 \, \text{cm}^2 C) 8\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 \, \text{cm}^2 D) 64\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 \, \text{cm}^2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The base of a parallelogram is 12 \, \text{cm} and its area is 96 \, \text{cm}^2. Find its height.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8 cm B) 6 cm C) 10 cm D) 12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The diagonals of a rhombus are 10 \, \text{cm} and 24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 Find its perimeter.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52 cm B) 68 cm C) 40 cm D) 104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The length of a rectangle is increased by 20\% and width decreased by 20\%. The area changes by: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+4\% B) -4\% C) 0\% D) +2\%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A sector of angle 72^\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cut from a circle of radius 10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 Find the arc length.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2\pi \, \text{cm} B) 4\pi \, \text{cm} C) 6\pi \, \text{cm} D) 8\pi \, \text{cm}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Find the area of a trapezium with parallel sides 8 \, \text{cm} and 12 \, \text{cm}, and height 5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50 \, \text{cm}^2 B) 40 \, \text{cm}^2 C) 100 \, \text{cm}^2 D) 25 \, \text{cm}^2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The radii of two concentric circles are 13 \, \text{cm} and 5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 Find the length of the chord of the larger circle that touches the smaller circle.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24 cm B) 20 cm C) 18 cm D) 12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27. In \triangle ABC, AB = 7 \, \text{cm}, AC = 9 \, \text{cm}, BC = 10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 Find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{5}{21} B)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{2}{7} C)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{11}{21} D)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{13}{21}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A regular polygon has each interior angle 156^\circ. How many sides does it have?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12 B) 15 C) 18 D) 20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Two tangents from an external point P touch a circle at A and B. If \angle APB = 60^\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PA = 10 \, \text{cm}, find the radius of the circle.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{10}{\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{3}} \, \text{cm} B) 5\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 \, \text{cm} C) 10\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 \, \text{cm} D) 5 \, \text{cm}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In right‑angled \triangle PQR (\angle Q = 90^\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), PQ = 12 \, \text{cm}, PR = 13 \,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cm}. Find the length of the median from Q to PR.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 cm B) 6 cm C) 6.5 cm D) 7.5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The diagonals of a rhombus are in the ratio 3:4 and its area is 24 \, \text{cm}^2. Find its side length.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4 cm B) 5 cm C) 6 cm D) 8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32. A chord of length 16 \, \text{cm} is at a distance of 6 \, \text{cm} from the 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centre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a circle. Find the radius.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8 cm B) 10 cm C) 12 cm D) 14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The ratio of the areas of two similar triangles is 16:25. If a side of the smaller triangle is 8 \, \text{cm}, find the corresponding side of the larger triangle.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10 cm B) 12 cm C) 14 cm D) 16 cm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Simplify \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left(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{27a^{-3}b^2}{8a^5b^{-4}} \right)^{-\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{2}{3}}.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{4a^{16/3}}{9b^4} B)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{9b^4}{4a^{16/3}} C)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{4a^8}{9b^4} D)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{9b^4}{4a^8}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Solve 4^{x-1} = 8^{x+2}.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-8 B) x = -4 C) x = 4 D) x = 8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Solve 2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2x+1} - 9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2^x + 4 = 0.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-1, 2 B) x = 0, 2 C) x = 1, 2 D) x = -2, 1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Simplify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[4]{x^3 y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-2}}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(x^{-1} y^{1/2})^{-2}.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^{7/4} y^{-3/2} B) x^{7/4} y^{-1} C) x^{11/4} y^{-3/2} D) x^{11/4} y^{-1}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Solve \log_2 (x^2 - 3x) = 2.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-1, 4 B) x = 1, -4 C) x = 2, -3 D) x = -2, 3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Given \log_{10}2 = 0.3010 and \log_{10}3 = 0.4771, find \log_{10}72.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1.8572 B) 1.8571 C) 1.8573 D) 1.8570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Solve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(x-2) +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(x+3) =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6.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-4, 3 B) x = 3 C) x = 4 D) x = -3, 4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 Simplify \log_3 (9\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3}) - \log_3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1 B) 2 C) 3 D) 4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 Find x if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log_x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81 = 4.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3 B) 9 C) 27 D) 81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43. Write as a single logarithm: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{1}{2}\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x + 2\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y -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xy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{y}{\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{x}}{y} C)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(y^2\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{x}) D)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{1}{x^{3/2}y}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44. Solve 3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 - 12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3^x + 27 = 0.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1, 2 B) x = 1, 3 C) x = 2, 3 D) x = 0, 3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45. Solve \log_2 (5x+4) = 1 + \log_2 (x+2).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0 B) x = 1 C) x = 2 D) no solution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In a right‑angled triangle, \sin\theta =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 and \theta is acute. Find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{5}{3} D)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{5}{4}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 If \sec\theta =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{13}{12} and \theta is acute, find \sin\theta.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{5}{13} B)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{12}{13} C)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{5}{12} D)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{13}{5}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 Solve for 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\le \theta \le 90^\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2\sin\theta = 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 B) 30^\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 C) 45^\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 D) 90^\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 Simplify \tan\theta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\sin\theta B)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\theta C) \tan\theta D) 1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 If \sin A =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 and A is in the second quadrant, find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-\</w:t>
      </w:r>
      <w:proofErr w:type="spellStart"/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3}{5} B)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{3}{5} C) -\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{4}{5} D)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51. Find the distance between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A(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2,-3) and B(5,1).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5 B)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{13} C) \</w:t>
      </w:r>
      <w:proofErr w:type="spell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{25} D) 7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 Find the midpoint of the segment joining (7,-2) and (-3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,4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(2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,1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) B) (5,1) C) (2,3) D) (5,-3)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 Find the slope of the line through (-1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,3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and (4,-2).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–1 B) 1 C) –5 D) 5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 Write the equation of the line with slope 3 that passes through (2,-1).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y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3x - 7 B) y = 3x + 7 C) y = -3x + 7 D) y = -3x - 7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 Find the y-intercept of the line 2x - 3y = 6.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3 B) –2 C) 2 D) –3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56. Find the mean of: 4, 8, 6, 5,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5.2 B) 5 C) 6 D) 5.5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57. Find the median of: 12, 7, 9, 15,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10 B) 9 C) 11 D) 12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58. Find the mode of: 5, 2, 5, 3, 5, 2, </w:t>
      </w:r>
      <w:proofErr w:type="gramStart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</w:t>
      </w:r>
      <w:proofErr w:type="gramEnd"/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5 B) 2 C) 3 D) 4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 The range of a data set is 15 and the maximum value is 32. Find the minimum.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17 B) 15 C) 47 D) 32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 Calculate the variance of the data set \{2, 4, 4, 6\} (population variance).</w:t>
      </w:r>
    </w:p>
    <w:p w:rsidR="00785BE0" w:rsidRPr="00785BE0" w:rsidRDefault="00785BE0" w:rsidP="00785BE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85BE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2 B) 4 C) 8 D) 1</w:t>
      </w:r>
    </w:p>
    <w:p w:rsidR="00AA0000" w:rsidRDefault="00721C13" w:rsidP="00785BE0">
      <w:pPr>
        <w:ind w:left="0" w:firstLine="0"/>
      </w:pP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C13" w:rsidRDefault="00721C13">
      <w:pPr>
        <w:spacing w:before="0"/>
      </w:pPr>
      <w:r>
        <w:separator/>
      </w:r>
    </w:p>
  </w:endnote>
  <w:endnote w:type="continuationSeparator" w:id="0">
    <w:p w:rsidR="00721C13" w:rsidRDefault="00721C1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C13" w:rsidRDefault="00721C13">
      <w:pPr>
        <w:spacing w:before="0"/>
      </w:pPr>
      <w:r>
        <w:separator/>
      </w:r>
    </w:p>
  </w:footnote>
  <w:footnote w:type="continuationSeparator" w:id="0">
    <w:p w:rsidR="00721C13" w:rsidRDefault="00721C1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721C13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21C13"/>
    <w:rsid w:val="00746C14"/>
    <w:rsid w:val="00777E65"/>
    <w:rsid w:val="00785BE0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AE5058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AFCA0A-060A-451F-8B78-1E2D0392D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2026-06-18T06:03:00Z</dcterms:created>
  <dcterms:modified xsi:type="dcterms:W3CDTF">2026-06-18T06:03:00Z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
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Beer-grade ethanol is obtained industrially from sugars by which single named process? A) Fermentation B) Saponification C) Cracking D) Esterification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2. Vegetable oil is converted to a margarine/butter-like solid spread by which process? A) Hydrogenation B) Dehydration C) Hydrolysis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Milk is converted to cheese mainly through which two-step process? A) Coagulation of milk protein by enzymes/acid, then curd separation B) Fermentation of lactose to ethanol C) Hydrogenation of milk fats D) Distillation of milk solids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The souring of milk to yoghurt is driven by bacterial conversion of lactose to A) lactic acid B) ethanol C) acetone D) glycerol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Sugarcane juice yields table sugar (sucrose crystals) mainly by which physical process?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 B) Distillation C) Hydrogenation D) Electrolysis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6. The condensed formula CH₃CH₂COCH₃ represents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butanal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butanone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butan-1-ol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Soap is m</w:t>
      </w:r>
      <w:bookmarkStart w:id="0" w:name="_GoBack"/>
      <w:bookmarkEnd w:id="0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anufactured from animal fat/vegetable oil and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which named process? A) Saponification B) Esterification C) Hydrogenation D) Fermentation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Glucose can be obtained from starch by which single process? A) Hydrolysis (acid or enzyme-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B) Hydrogenation C) Fermentation D) Saponification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Methylated spirit used as a solvent/fuel is essentially ethanol made unfit for drinking by adding A) methanol B) glycerol C) acetone D) ethylene glycol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Margarine hardened by hydrogenation can later be converted back toward an oil-like softer product by A) Blending with unsaturated oil B) Saponification with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Fermentation with yeast D) Electrolysis in brine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Ethanol used as a solvent for perfumes and varnishes is most cheaply produced on a large scale by A) fermentation of sugars/starch B) hydrogenation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hydration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ethyne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oxidation of ethane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Glycerol (a by-product of soap-making) is itself a useful solvent because it is A) a polyhydric alcohol miscible with water B) a hydrocarbon insoluble in water C) an ester insoluble in polar solvents D) a carboxylic acid that is volatile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Vitamin C tablets dissolve readily in water mainly because the molecule contains several A) -OH groups capable of hydrogen bonding with water B) long non-polar hydrocarbon chains C) C=C double bonds only D) halogen atoms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Fat-soluble vitamins (A, D, E, K) dissolve in cooking oil rather than water mainly because they are A) largely non-polar in structure B) ionic compounds C) small inorganic salts D) strong acids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15. The industrial separation of crude oil into fractions such as petrol and kerosene relies on differences in A) boiling point B) density C) melting point D) viscosity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Honey does not spoil easily mainly because its high sugar content creates an environment that is A) hypertonic, dehydrating microbial cells B) strongly alkaline C) rich in dissolved O₂ D) radioactive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Bread dough rises because yeast ferments sugars in the flour, producing gas bubbles of A) carbon dioxide B) hydrogen C) oxygen D) methane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The solubility of KNO₃ at 40°C is 64 g per 100 g water. The mass that dissolves in 250 g of water at the same temperature is A) 128 g B) 160 g C) 64 g D) 32 g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A saturated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 at 80°C contains 38 g per 100 g water. On cooling to 20°C (solubility = 36 g/100 g), the mass that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crystallises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from 200 g of water is A) 2 g B) 4 g C) 1 g D) 8 g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A salt has solubility 2.5 × 10⁻³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 and molar mass 100 g mol⁻¹. Its solubility in g per 100 cm³ is A) 0.025 g B) 0.25 g C) 2.5 g D) 0.0025 g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A current of 2 A flows for 1 hour through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solution. The mass of copper deposited is closest to (Cu = 63.5; F = 96,500 C mol⁻¹) A) 1.43 g B) 2.37 g C) 4.74 g D) 0.72 g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A current of 0.5 A is passed through molten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PbBr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₂. The time (to the nearest minute) needed to deposit 2.07 g of lead at the cathode is closest to (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207; F = 96,500 C mol⁻¹) A) 64 min B) 32 min C) 128 min D) 16 min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23. A current of 0.5 A is passed for 9,650 s through dilute H₂SO₄ with inert electrodes. The volume of O₂ liberated at the anode at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s.t.p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 is closest to (F = 96,500 C mol⁻¹) A) 0.28 dm³ B) 0.56 dm³ C) 1.12 dm³ D) 0.14 dm³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The constant current required to deposit 1.08 g of silver from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 in 1000 s is closest to (Ag = 108; F = 96,500 C mol⁻¹) A) 0.965 A B) 0.4825 A C) 1.93 A D) 0.2413 A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25. In the electrolysis of dilute H₂SO₄, the gas produced at the cathode is A) oxygen B)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sulphur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dioxide C) hydrogen D) chlorine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26. </w:t>
      </w:r>
      <w:proofErr w:type="gram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</w:t>
      </w:r>
      <w:proofErr w:type="gram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electrolysis of brine (concentrated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), the product at the anode is A) sodium metal B) oxygen C) chlorine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Faraday's second law states that masses of substances deposited by the same quantity of electricity are proportional to their A) atomic masses B) equivalent masses C) ionic radii D) oxidation states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28. In electrolysis of dilute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O₂ is preferred over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at the anode because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⁻ concentration is too low B) Na⁺ is discharged first C) O₂ has a lower discharge potential D) water is more easily reduced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The correct ionic equation at the cathode during electrolysis of dilute H₂SO₄ is A) 2H⁺ + 2e⁻ → H₂ B) H₂O → 2H⁺ + 2e⁻ C) SO₄²⁻ → S + 2O₂ D) 4OH⁻ → O₂ + 2H₂O + 4e⁻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30. During electrolysis of concentrated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with inert electrodes, the correct products are A) cathode: H₂, anode: O₂ B) cathode: Cu, anode: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C) cathode: Cu, anode: O₂ D) cathode: H₂, anode: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31. Industrial uses of brine electrolysis include all of the following except A) production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B) production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production of Na metal D) production of H₂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The correct electrode equation for Cu²⁺ reduction at the cathode is A) Cu²⁺ + 2e⁻ → Cu B) Cu → Cu²⁺ + 2e⁻ C) 2H₂O → O₂ + 4H⁺ + 4e⁻ D) Cu²⁺ + e⁻ → Cu⁺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In the Hall–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Héroult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process,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extracted from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dissolved in A) molten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cryolite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dilute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conc.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34. The electrode process that occurs at the anode is A) reduction B) oxidation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displacement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35. The conditions used in the Haber process are A) 200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450°C, Fe catalyst B) 1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catalyst C) 200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250°C, Ni catalyst D) 50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900°C, Fe catalyst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36. The primary cause of acid rain in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industrialised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regions is A) CO₂ and CH₄ B) SO₂ and NOₓ C) O₃ and CFCs D) NH₃ and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In the Contact process, SO₃ is absorbed in conc. H₂SO₄ rather than water because direct absorption A) is endothermic B) forms an unmanageable acid mist C) leaves SO₃ undissolved D) reduces the SO₃ yield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38. The reaction of a fat or oil with concentrated alkali to produce soap is called A) esterification B)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transesterification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saponification D) hydrogenation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Which greenhouse gas has the highest global warming potential per molecule over 100 years? A) CO₂ B) CH₄ C) N₂O D) SF₆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40. The homologous series with general formula CₙH₂ₙ (n ≥ 3) that forms rings but has no double bond is A) alkenes B) cycloalkanes C) alkynes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alkadienes</w:t>
      </w:r>
      <w:proofErr w:type="spellEnd"/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41. </w:t>
      </w:r>
      <w:proofErr w:type="gram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OH)CH₂COOH contains both a hydroxyl and a carboxylic acid group. Its IUPAC name is A) 3-hydroxybutanoic acid B) 3-hydroxybutanal C) 1-hydroxybutan-3-one D) butan-3-ol-1-oic acid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42. Bromine water is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decolourised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propene but not by propane because propene undergoes A) free radical substitution B) electrophilic addition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nucleophilic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addition D) elimination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43. The ester formed when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reacts with ethanol in the presence of conc. H₂SO₄ is A) ethyl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methanoate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methyl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ethyl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diethyl ether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44.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Markovnikov's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 predicts that when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HBr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adds to propene, the major product is A) 1-bromopropane B) 2-bromopropane C) 1</w:t>
      </w:r>
      <w:proofErr w:type="gram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-dibromopropane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45. Which compound gives a red-brown precipitate with Fehling's solution?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Benzene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The IUPAC name of CH₃CH₂CH(CH₃)CH₂OH is A) 2-methylbutan-1-ol B) 3-methylbutan-1-ol C) 2-methylbutan-4-ol D) 2-methylbutanol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 Dehydration of butan-2-ol with conc. H₂SO₄ at 170°C gives, as the major product (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Zaitsev's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rule) A) but-1-ene B) but-2-ene C) butane D) 1-methylpropene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 The conversion of glucose to ethanol by yeast is called A) hydrolysis B) fermentation C) saponification D) esterification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 Propan-1-ol and propan-2-ol are examples of A) chain isomers B) positional isomers C) functional group isomers D) optical isomers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50. The product of cracking long-chain alkanes is a mixture of A) shorter </w:t>
      </w:r>
      <w:proofErr w:type="gram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alkanes</w:t>
      </w:r>
      <w:proofErr w:type="gram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B) shorter alkanes + alkenes C) CO₂ + H₂O D) alcohols + aldehydes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51. Addition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(CH₂=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yields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PVC C) nylon D) polystyrene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 Which of the following is a synthetic polymer? A) Cellulose B) Starch C) Nylon D) Protein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53. A functional group isomer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propan-1-ol B) propan-2-ol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54. The reaction of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over H₃PO₄ catalyst produces A) diethyl ether B) ethane C) ethanol D)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55. Dimethyl ether (CH₃OCH₃) and ethanol (C₂H₅OH) are examples of A) positional isomers B) chain isomers C) functional group isomers D) optical isomers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56. The condensed formula HCOOH represents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B)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methanal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a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formate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ester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 The repeating unit of the addition polymer of propene is A) -CH₂-CH₂- B) -CH₂-CH(CH₃)- C) -CH(CH₃)-CH(CH₃)- D) -(CH₂)₃-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 The IUPAC name of the compound with the structure (CH₃)₂CHCH₂CH₃ is A) pentane B) 2-methylbutane C) 2</w:t>
      </w:r>
      <w:proofErr w:type="gram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-dimethylpropane D) hexane</w:t>
      </w:r>
    </w:p>
    <w:p w:rsidR="008A2008" w:rsidRPr="008A2008" w:rsidRDefault="008A2008" w:rsidP="008A200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59. Which reagent distinguishes ethanol from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without heating? A) Sodium metal B)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PCl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₅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solution D) Acidified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KMnO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</w:t>
      </w:r>
    </w:p>
    <w:p w:rsidR="00AA0000" w:rsidRDefault="008A2008" w:rsidP="008A2008"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60. The monomer used to produce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polypropene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propene C) </w:t>
      </w:r>
      <w:proofErr w:type="spellStart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8A2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styrene</w:t>
      </w:r>
      <w:r w:rsidR="00796A36">
        <w:br w:type="page"/>
      </w:r>
    </w:p>
    <w:p w:rsidR="00AA0000" w:rsidRDefault="00796A36"/>
    <w:p w:rsidR="00AA0000" w:rsidRDefault="00796A36">
      <w:r>
        <w:br w:type="page"/>
      </w:r>
    </w:p>
    <w:p w:rsidR="00AA0000" w:rsidRDefault="00796A36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A36" w:rsidRDefault="00796A36">
      <w:pPr>
        <w:spacing w:before="0"/>
      </w:pPr>
      <w:r>
        <w:separator/>
      </w:r>
    </w:p>
  </w:endnote>
  <w:endnote w:type="continuationSeparator" w:id="0">
    <w:p w:rsidR="00796A36" w:rsidRDefault="00796A3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A36" w:rsidRDefault="00796A36">
      <w:pPr>
        <w:spacing w:before="0"/>
      </w:pPr>
      <w:r>
        <w:separator/>
      </w:r>
    </w:p>
  </w:footnote>
  <w:footnote w:type="continuationSeparator" w:id="0">
    <w:p w:rsidR="00796A36" w:rsidRDefault="00796A3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796A36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96A36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485B25-3C15-45D5-83F3-C87F0A28F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2026-06-18T05:43:00Z</dcterms:created>
  <dcterms:modified xsi:type="dcterms:W3CDTF">2026-06-18T05:43:00Z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
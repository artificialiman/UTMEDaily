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Which of the following is NOT an operating system?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Microsoft Windows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Google Chrome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Android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spellStart"/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macOS</w:t>
      </w:r>
      <w:proofErr w:type="spellEnd"/>
      <w:proofErr w:type="gramEnd"/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A web browser is a software program that allows users to ______.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new programs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view web pages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store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files on a computer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write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documents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If a laptop has 8GB of RAM, what is the primary purpose of this memory?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permanently store all files and the operating system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temporarily hold data for currently running programs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connect the laptop to a Wi-Fi network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display images on the screen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In a flowchart, what shape is used to represent the beginning or end of a process?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Rectangle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Diamond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Oval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Parallelogram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5. The decimal number 13 is equivalent to which binary number?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In binary addition, what is the result of 1 + 1?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0, carry 0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1, carry 0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0, carry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1, carry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What does the Linux kernel refer to?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graphical user interface of Linux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core part of the Linux operating system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type of Linux application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Linux-based web browser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A flowchart symbol shaped like a diamond represents a ______.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Process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Decision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Input/Output</w:t>
      </w:r>
      <w:proofErr w:type="spellEnd"/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Start/End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Which of the following is the correct binary representation of the decimal number 20?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11000₂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11100₂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Which part of an operating system directly communicates with the computer's hardware?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User Interface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Device Drivers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File System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Application Software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In a flowchart, what is the purpose of the arrow lines?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To represent a decision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show the start of the process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show the direction of flow from one step to another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represent an input or output operation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What does binary code use to represent data?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Numbers from 0 to 9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Letters from A to F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symbols '+' and '-'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digits 0 and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According to the NERDC Digital Technologies curriculum, which of the following is a key topic covered in JSS 2?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Database concepts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Introduction to algorithms and flowcharts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Introduction to programming using block-based tools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ICT in various fields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What is the decimal equivalent of the binary number 1010₂?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9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12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Which of the following is a function of an operating system?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Creating documents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Browsing the internet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Managing computer memory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Editing photos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The binary number 1111₂ is equivalent to which decimal number?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12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13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14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15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In flowcharts, what does the rectangle symbol represent?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decision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An input or output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process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start or end point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In a binary number, what is the place value of the bit immediately to the left of the rightmost bit?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2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4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8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What is the binary equivalent of the decimal number 25?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The main job of an operating system is to ______.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 a manager, helping all parts of the computer work together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edit documents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browse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internet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computer from viruses only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Why are flowcharts useful in programming?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are the actual program code.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help in understanding and planning the steps of a program before coding.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are used to test a program for errors.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automatically generate HTML code.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What is the result of adding the binary numbers 101₂ and 110₂?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In binary, what is the value of 2^3?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2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4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C) 6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8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The binary number system is important in computing because ______.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uses letters and numbers together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the native language of computer processors (using 0s and 1s for on/off states)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allows for complex mathematical calculations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easier to read than decimal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Which of the following is a component of an operating system?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CPU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RAM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Kernel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Hard Drive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What is the binary subtraction result of 100₂ - 010₂?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001₂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In flowcharts, what does the parallelogram symbol represent?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process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decision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input or output operation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start or end point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Which of the following is NOT an example of a mobile operating system?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Android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spellStart"/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proofErr w:type="gramEnd"/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Windows 11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HarmonyOS</w:t>
      </w:r>
      <w:proofErr w:type="spellEnd"/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What is the binary result of 1010₂ AND 1100₂?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D) 1110₂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Which of the following is a key characteristic of binary numbers?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use ten digits (0-9)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are written with a base of 10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use only the digits 0 and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require a decimal point for every number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Which HTML tag is used to define the most important heading on a web page?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&lt;h6&gt;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&lt;h1&gt;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What does the alt attribute in an &lt;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 tag specify?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alignment of the image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alternative text for the image if it cannot be displayed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height of the image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file name of the image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Which HTML tag is used to create an unordered (bulleted) list?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ol</w:t>
      </w:r>
      <w:proofErr w:type="spellEnd"/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ul</w:t>
      </w:r>
      <w:proofErr w:type="spellEnd"/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list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What is the function of the &lt;title&gt; tag in HTML?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displays a title on the main page content.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specifies the title of the web page shown in the browser tab.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creates a large heading at the top of the page.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is used to add a caption to a table.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Which HTML tag is used to insert a line break?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&lt;p&gt;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What does “semantic HTML” mean?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Using tags that describe the structure or meaning of the content (e.g., &lt;article&gt;, &lt;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nav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&gt;)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only &lt;div&gt; and &lt;span&gt; tags for all layout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Writing HTML without any errors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Styling text with bold and italics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Which of the following is the correct way to write an HTML comment?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// 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This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 comment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/* This is a comment */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!--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This is a comment --&gt;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** This is a comment **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Which HTML tag is used to create a hyperlink that opens in a new browser tab?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&lt;a 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target="_self"&gt;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&lt;a 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 target="_blank"&gt;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&lt;link 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"&gt;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&lt;a 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newtab</w:t>
      </w:r>
      <w:proofErr w:type="spell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In an HTML table, which tag defines a table row?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td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</w:t>
      </w:r>
      <w:proofErr w:type="spellEnd"/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</w:t>
      </w:r>
      <w:proofErr w:type="spellEnd"/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row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What is the purpose of the &lt;</w:t>
      </w:r>
      <w:proofErr w:type="gramStart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!DOCTYPE</w:t>
      </w:r>
      <w:proofErr w:type="gramEnd"/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html&gt; declaration?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tells the browser which version of HTML the page is using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creates a link to a CSS file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defines a new HTML tag</w:t>
      </w:r>
    </w:p>
    <w:p w:rsidR="00AA0000" w:rsidRDefault="00AE5058" w:rsidP="00AE5058">
      <w:r w:rsidRPr="00AE50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makes text bold</w:t>
      </w:r>
      <w:bookmarkStart w:id="0" w:name="_GoBack"/>
      <w:bookmarkEnd w:id="0"/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D11" w:rsidRDefault="00581D11">
      <w:pPr>
        <w:spacing w:before="0"/>
      </w:pPr>
      <w:r>
        <w:separator/>
      </w:r>
    </w:p>
  </w:endnote>
  <w:endnote w:type="continuationSeparator" w:id="0">
    <w:p w:rsidR="00581D11" w:rsidRDefault="00581D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D11" w:rsidRDefault="00581D11">
      <w:pPr>
        <w:spacing w:before="0"/>
      </w:pPr>
      <w:r>
        <w:separator/>
      </w:r>
    </w:p>
  </w:footnote>
  <w:footnote w:type="continuationSeparator" w:id="0">
    <w:p w:rsidR="00581D11" w:rsidRDefault="00581D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581D11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5382F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822A5"/>
    <w:rsid w:val="002C2F53"/>
    <w:rsid w:val="002F39E6"/>
    <w:rsid w:val="003013C6"/>
    <w:rsid w:val="0033518C"/>
    <w:rsid w:val="003437C2"/>
    <w:rsid w:val="00377186"/>
    <w:rsid w:val="003A1C03"/>
    <w:rsid w:val="00404A91"/>
    <w:rsid w:val="00414627"/>
    <w:rsid w:val="00425D63"/>
    <w:rsid w:val="00440144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81D11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E65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AE5058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0B2C1D-342D-4FBF-9811-C4B96F5C5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2026-06-18T06:00:00Z</dcterms:created>
  <dcterms:modified xsi:type="dcterms:W3CDTF">2026-06-18T06:00:00Z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
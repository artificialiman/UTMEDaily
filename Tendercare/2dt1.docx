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1. The primary purpose of the Nigeria Cybercrimes (Prohibition, Prevention, etc.) Act of 2015 is to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regulate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prices of computers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provide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legal framework to prohibit and punish cybercrimes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promote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use of social media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access to the internet in schools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2. Which HTML tag is used to create a hyperlink?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&lt;a&gt;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&lt;h1&gt;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&lt;p&gt;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&lt;b&gt;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3. What does an Internet browser's address bar do?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It shows a list of all visited websites.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It displays a menu of commands.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It shows the title of the current web page.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It is used to input and show the address of a website.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4. Which of the following is a type of mobile application that is built for a specific platform (e.g., Android or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 using its native programming languages?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Web App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Hybrid App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Native App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Cloud App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5. According to the Nigeria Cybercrimes Act, what is a potential penalty for "computer related fraud"?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fine of not less than N100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</w:t>
      </w:r>
      <w:proofErr w:type="gramEnd"/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term of imprisonment of not more than 1 year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fine of not less than N7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,000,000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 a prison term of not less than 3 years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mandatory community service for 6 months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6. When writing HTML, what is the correct syntax for a non-breaking space?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&amp;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nsbp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&amp;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&amp;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nbsp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7. Which of the following best describes a web application?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program that is installed on a computer’s hard drive.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program that runs on a remote server and is accessed via a web browser.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type of operating system for mobile devices.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security feature that protects against viruses.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8. The Nigeria Cybercrime Act 2015 is important for national security because it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restricts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the importation of computer hardware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protects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critical national information infrastructure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monitors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all email communications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censors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social media content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 A web browser that is built into and exclusive to Apple devices (Macs, iPhones, iPads) is called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Google Chrome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Microsoft Edge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Safari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Mozilla Firefox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10. What is a mobile app?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A type of web browser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An operating system for laptops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software application designed to run on smartphones and tablets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computer virus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11. Which HTML tag is used to define the most important heading on a webpage?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&lt;h6&gt;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heading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&lt;h1&gt;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head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12. Which of the following is an example of a hybrid mobile application?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A game built with Swift for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iOS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web browser like Chrome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app built with HTML, CSS, and JavaScript that is wrapped in a native container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weather app that requires an internet connection to function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13. Which of the following is NOT an example of a web browser?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Word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Google Chrome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Mozilla Firefox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Safari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14. A web application is a type of software that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must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 installed on a user’s hard drive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can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only be used when the computer is offline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runs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on a web server and is accessed through a browser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is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used to write HTML code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15. Which HTML tag is used to create a paragraph?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&lt;h1&gt;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&lt;a&gt;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16. The largest concentrations of server farms powering major global websites (e.g., Google, Amazon) are predominantly located in which region?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South America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Africa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North America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Antarctica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17. According to the Nigeria Cybercrime Act, what is "Unauthorized Access"?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Using a computer without a mouse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Deliberately gaining access to a computer or network without permission for fraudulent purposes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Accessing a computer with a weak password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Sharing files over a network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18. What is the primary difference between a native app and a web app?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Native apps are always free, while web apps cost money.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Web apps require an internet connection to function, while native apps never do.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Native apps are installed on a device, while web apps run in a web browser.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Web apps are only for Android devices.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19. Which of the following is NOT a valid web browser feature?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Bookmarking a website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Automatically writing HTML code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Using tabs to open multiple pages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Refreshing a web page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20. Which of the following is an example of a web application?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Microsoft Paint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Google Docs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video game installed on a PlayStation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Android operating system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21. Which HTML tag is used to insert an image into a webpage?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&lt;a&gt;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img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22. Which of the following activities is considered "Computer Related Forgery" under the Nigeria Cybercrime Act?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Using a strong password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Installing an antivirus program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Altering data in a computer to create false documents with the intent to deceive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Uploading a video to a social media site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23. Which of the following best describes a mobile web app?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An app that is downloaded from an app store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website designed to look and function like a native app when accessed via a mobile browser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An app that is pre-installed on a smartphone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An app that only works when the device is offline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24. Which HTML tag is used to define a division or a section in an HTML document?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section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div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span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25. Which of the following is an example of a popular web browser developed by Microsoft?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Safari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Chrome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Firefox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Edge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26. According to the NERDC curriculum, a key internet safety concept taught is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hack a computer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importance of using strong passwords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how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avoid paying for software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the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history of the internet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27. Which of the following is NOT a primary function of a web browser?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Sending and receiving emails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Interpreting HTML to display web pages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Navigating to different websites via URLs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Managing bookmarks of favorite websites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28. What does the HTML &lt;/html&gt; tag signify?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The beginning of the HTML document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The end of the HTML document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The body of the webpage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 comment in the code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29. Which HTML tag is used to create a line break, forcing the text to continue on a new line?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A) &lt;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break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&lt;p&gt;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lb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&lt;</w:t>
      </w:r>
      <w:proofErr w:type="spellStart"/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br</w:t>
      </w:r>
      <w:proofErr w:type="spellEnd"/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30. Which of the following examples are considered web applications?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Gmail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A word processor installed on a laptop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A video game stored on a CD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The calculator app on a phone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31. Which CSS property is used to change the text color of an element?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font-style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text-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align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color</w:t>
      </w:r>
      <w:proofErr w:type="gramEnd"/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background-color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32. The HTML style attribute is used to apply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external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from a separate file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inline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CSS directly to a single element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comment that is invisible on the page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JavaScript functions to the element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33. Which tag is the correct way to link an external CSS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 an HTML document?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&lt;style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&lt;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css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&lt;link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rel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stylesheet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"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href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&lt;script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src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="styles.css"&gt;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34. To ensure fast load times for users around the world, large websites commonly store copies of their data on servers in many different countries. This practice is called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encryption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hosting on a local PC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using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 content delivery network (CDN)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peer-to-peer networking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35. Which of the following CSS rules correctly makes all &lt;h2&gt; elements appear in bold?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{font-weight: bold;}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{text-style: bold;}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{bold: true;}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h2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{weight: bold;}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36. In CSS, which character is used to select an HTML element by its id attribute?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period 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hash #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colon :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semicolon ;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37. A person who intentionally sends grossly offensive messages via a computer system may be charged with which offense under the Nigeria Cybercrime Act?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Unauthorised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data alteration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Cyberstalking</w:t>
      </w:r>
      <w:proofErr w:type="spellEnd"/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Phishing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Software piracy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38. Under the Nigeria Cybercrime Act 2015, the offense of identity theft is punishable by ______.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warning letter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fine of not more than N100,000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imprisonment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not less than 3 years or a fine of not less than N7,000,000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D)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community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service only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39. What does the CSS declaration p </w:t>
      </w:r>
      <w:proofErr w:type="gram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{ font</w:t>
      </w:r>
      <w:proofErr w:type="gram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-size: 16px; } do?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Sets the width of all paragraphs to 16 pixels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Sets the text size of all paragraph elements to 16 pixels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Changes the background size of paragraphs to 16 pixels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Adds 16 pixels of space around each paragraph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40. Which of the following actions is specifically </w:t>
      </w:r>
      <w:proofErr w:type="spellStart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criminalised</w:t>
      </w:r>
      <w:proofErr w:type="spellEnd"/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under the Nigeria Cybercrime Act 2015?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A) Installing freeware on a school computer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B) Using another person’s login credentials without authorization to commit fraud</w:t>
      </w:r>
    </w:p>
    <w:p w:rsidR="004F507F" w:rsidRPr="004F507F" w:rsidRDefault="004F507F" w:rsidP="004F507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C) Deleting temporary internet files</w:t>
      </w:r>
    </w:p>
    <w:p w:rsidR="00AA0000" w:rsidRDefault="004F507F" w:rsidP="004F507F">
      <w:r w:rsidRPr="004F507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D) Sending an email with a large attachment</w:t>
      </w:r>
      <w:bookmarkStart w:id="0" w:name="_GoBack"/>
      <w:bookmarkEnd w:id="0"/>
    </w:p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1EDB" w:rsidRDefault="00951EDB">
      <w:pPr>
        <w:spacing w:before="0"/>
      </w:pPr>
      <w:r>
        <w:separator/>
      </w:r>
    </w:p>
  </w:endnote>
  <w:endnote w:type="continuationSeparator" w:id="0">
    <w:p w:rsidR="00951EDB" w:rsidRDefault="00951EDB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1EDB" w:rsidRDefault="00951EDB">
      <w:pPr>
        <w:spacing w:before="0"/>
      </w:pPr>
      <w:r>
        <w:separator/>
      </w:r>
    </w:p>
  </w:footnote>
  <w:footnote w:type="continuationSeparator" w:id="0">
    <w:p w:rsidR="00951EDB" w:rsidRDefault="00951EDB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951EDB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808A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4F507F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2008"/>
    <w:rsid w:val="008A680A"/>
    <w:rsid w:val="008B0BB0"/>
    <w:rsid w:val="008C02C8"/>
    <w:rsid w:val="008E6C4B"/>
    <w:rsid w:val="008F18C0"/>
    <w:rsid w:val="00907648"/>
    <w:rsid w:val="00930FDE"/>
    <w:rsid w:val="00951EDB"/>
    <w:rsid w:val="009536AC"/>
    <w:rsid w:val="009569F1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06D8"/>
    <w:rsid w:val="00B24CF4"/>
    <w:rsid w:val="00B26993"/>
    <w:rsid w:val="00B42869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324251F-1FC2-41FC-A68B-3A9D8316E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1310</Words>
  <Characters>7471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2026-06-18T05:48:00Z</dcterms:created>
  <dcterms:modified xsi:type="dcterms:W3CDTF">2026-06-18T05:48:00Z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
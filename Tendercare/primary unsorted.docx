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Here is the complete transcription of the two images provided, in the order you uploaded them (Image 1, then Image 2).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After reviewing both images, there are no actual hand-drawn shapes, pictures, or geometric diagrams present. The pages consist purely of handwritten text, multiple-choice options, and handwritten circled question numbers. Although the questions ask about properties of shapes (Pentagon, Square, Circle), no visual representations of them were drawn.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 TERM EXAMINATION 2026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Mathematics: OBJECTIVES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option A - 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①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What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8 x 6?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42 (B) 48 (C) 54 (D) 56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②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box contains 7 pencils, How many pencils are in 5 boxes?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30 (B) 35 (C) 40 (D) 45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③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Which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unit is used to measure the weight of a bag of rice?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(A) </w:t>
      </w:r>
      <w:proofErr w:type="spellStart"/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metre</w:t>
      </w:r>
      <w:proofErr w:type="spellEnd"/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(C) kilogram (D) minute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④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 kilogram = ___ grams?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10 (B) 100 (C) 1,000 (D) 10,000.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⑤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many minutes are in 2 hours?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(A) 60 (B) 90 (C) 120 (D) 180.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⑥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day has ___ hours?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12 (B) 24 (C) 48 (D) 60.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⑦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Find the area of a rectangle of length 6cm and width 4cm?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10cm² (B) 20cm² (C) 24cm² (D) 28cm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⑧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Area is measured in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cm (B) cm² (C) kg (D) 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⑨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Which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unit is used to measure the amount of water in a bottle?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(D) hours.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⑩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millilitres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10 (B) 100 (C) 500 (D) 1,000.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⑪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How many sides does a Pentagon have?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4 (B) 5 (C) 6 (D) 8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⑫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Which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shape has no straight sides?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Square (B) Rectangle (C) Triangle (D) Circle.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⑬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How many line of symmetry does a square have?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2 (B) 3 (C) 4 (D) 5.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⑭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Which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shape has only one line of symmetry?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Rectangle (B) Equilateral Triangle (C) Circle (D) Isosceles Triangle.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⑮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 1/4 + 2/4 =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1/4 (B) 2/4 (C) 3/4 (D) 4/4.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⑯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3/8 + 2/8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4/8 (B) 5/8 (C) 6/8 (D) 7/8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⑰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5/6 - 2/6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2/6 (B) 3/6 (C) 4/6 (D) 5/6.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⑱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7/10 - 3/10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(A) 2/10 (B) 3/10 (C) 4/10 (D) 5/10.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Cambria Math" w:eastAsia="Times New Roman" w:hAnsi="Cambria Math" w:cs="Cambria Math"/>
          <w:b/>
          <w:bCs/>
          <w:sz w:val="24"/>
          <w:szCs w:val="24"/>
          <w:lang w:eastAsia="en-US"/>
        </w:rPr>
        <w:t>⑲</w:t>
      </w: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Which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unit is best for measuring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kilogram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(D) minute..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 (Newest)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(c) Not (d) String.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How many players are on a soccer team on the field? (a) 5 (b) 7 (c) 11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Which part is mainly use to kick the ball in soccer?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foot (c) head (d) shoulder.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Basketball is played by throwing the ball into a ___ (a) Goal post (b) Basket (c) net (d) hole.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How many points is usually awarded for a successful free throw in basketball? (a) 1 (b) 2 (c) 3 (d) 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In volley ball players hit the ball over a ___ (a) wall (b) net (c) rope (d) pole.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Which part of the body is commonly used to serve a volley ball?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foot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head (c) hand (d) knee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First aid is ___ (a) The first help to an injured person (b) A type of spirit (c) A school subject (d) A medicine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Which of these items is found in a first aid box?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football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bandage (c) spoon (d) book.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What should you do before helping an injured person? (a) Run away (b) Ensure the area is safe (c) laugh (d) play games.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1. Define phishing?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explaining way to avoid it?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What is cyber-bullying?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two way to respond to cyber bullying.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What is inclusivity in digital content creation?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what is scratch? b)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mention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two features of scratch.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Define Sequence in programming and give one everyday example of a sequence.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Physical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Health Education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PART A: OBJECTIVE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Instruction: Choose the correct answer from the option given.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Table tennis is played with a ___ (a) Bat and ball (b) Racket and shuttlecock (c) football (d) stick.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table used in table tennis is divided by ___ (a) Rope (b) pole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3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(d) Drawing on paper.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A sequence in programming is ___ (a) Random Action (b) instructions arranged in the correct order (c) A computer virus (d) A type of game.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comes first in sequence for brushing your teeth? (a) Rinse mouth (b) Apply toothpaste (c) put away the brush (d) sleep.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What happens if instructions are not arranged correctly? (a) The program may not work (b) The Computer becomes bigger (c) The Screen changes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colour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(d) Nothing happens.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of these is a benefit of learning programming?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problem solving skills (b) laziness (c) wasting time (d) carelessness.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Which is a safe online practice?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sharing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passwords with strangers (b) checking every link (c) keeping personal information private (d) accepting all friend requests.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Part B Theory Questions.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Waste management means ___ (a) proper disposal of waste (b) Throwing waste anywhere (c) Burning boxes (d) wasting water.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Which waste bin is used for proper disposal of refuse?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bucket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Dustbin (c) cupboard (d) desk.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When crossing the road, you should ___ (a) Run without looking (b) Look left right and left again (c) play on the road (d) close your eyes.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To stay safe at home and school, you should ___ (a) Touch naked wire (b) follow safety rules (c) play with fire (d) Run on wet floors.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 B Theory.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state five parts of a vehicle b) Define vehicles?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State five importance of Technology in our daily lives?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23.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Define food. b)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 out of six classes of food, give two example each.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What is Hygiene? b)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three importance of hygiene?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5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Digital Literacy.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Instruction: Choose the correct answer from the option given: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1. What is phishing? (a) A type of fish (b) A method of stealing personal information online (c) A computer game (d) A social media app.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Which of the following is an example of phishing? (a) A trusted email from the teacher (b) A false email asking for your password (c) A school notice (d) A birthday message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What should you do if you receive suspicious email? (a) Open it immediately (b) share it with friends (c) Tell a trusted adult (d) Reply with your details.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Cyber bullying takes place (a) in classroom (b) on the internet (c) digital device (d) in a playground (e) in a market.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Which of these is cyberbullying?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sending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kind messages (b) sharing educational video (c) posting hurtful comments online (d) Reading e-books.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If someone cyberbullies you, you should?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bully them back (b) ignore safety rules (c) Report it to a trusted adult (d) keep it secret forever.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7. Inclusivity in digital content mean ___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Excluding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some people (b) Creating content that everyone can use and understand. (c) Making content difficult (d) using only pictures.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Which of the following promote inclusivity? (a) Clear and simple language (b) offensive words (c) hidden information (d) unclear instructions.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Programming is ___ (a) playing games (b) writing instructions for a computer (c) watching television (d) Drawing pictures.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A programmer is a person who ___ (a) repair roads (b) write computer programs (c) sells food (d) drives vehicles.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Scratch is a ___ programming language for beginners (a) food (b) vehicles (c) musical instrument.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Scratch uses ___ (a) Blocks (b) stones (c) bricks (d) wood.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The character used in scratch is called a ___ (a) Sprite (b) driver (c) operator (d) builder.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Which block can make a Sprite move?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motion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block (b) sound block (c) looks block (d) pen block.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Coding means ___ (a) writing instruction for a computer (b) cleaning a computer (c) buying a computer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7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20. 100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centimetre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Metre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(a) 1 (b) 10 (c) 100 (d) 1,000.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Theory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A fruit seller sold 25 oranges in the morning and 37 oranges in the afternoon,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many oranges did he sell altogether?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A school library has 85 story books. If 29 story books are borrowed by the pupils, how many story books are left in the library?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Convert 7L 60L to L?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Add 3L 400ml and 5L 300ml.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Find the area of a rectangle that is 8cm long and 5cm wide. Write the correct unit in your answer.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State two properties each of the following shapes: Triangle, square, rectangle, circle.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 Although question 6 lists mathematical shapes, there are no hand-drawn diagrams of them on this page.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8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 Term 2026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Science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Option A - 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of the following is a simple machine? (a) Television (b) Lever (c) Radio (d) Fan.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wheelbarrow is an example of ___ (a) Computer (b) vehicle (c) Simple machine (d) Building.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Which material can be used to construct Shapes?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paper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water (c) sand (d) smoke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A cube can be constructed using ___ (a) paper or cardboard (b) clay only (c) water only (d) Air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Which of these is made from metal?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spoon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leaf (c) rope (d) cotton.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Which of the following is a land vehicle? (a) Canoe (b) Bicycle (c) Ship (d) Airplane.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What part of a vehicle helps it move? (a) Roof (b) Door (c) Wheel (d) Seat.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Technology helps people to ___ (a) work faster (b) sleep all day (c) waste time (d) fight.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9 (Oldest)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Which of these is a Technology device?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Computer (b) stone (c) stick (d) Leaf.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Which simple Technology is commonly used at home? (a) Refrigerator (b) Tree (c) Sand (d) Grass.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Which simple Technology is used in School?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chalkboard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River (c) Rocks (d) Fish.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12. Which of these is a Communicating device? (a) Mobile phone (b) bucket (c) plate (d) cup.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The importance of technology is that it ___ (a) makes work easier (b) causes hunger (c) stops learning (d) create dirt.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Which food nutrient helps the body grow? (a) Protein (b) Water (c) Salt (d) sugar.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15. Which of these is a healthy habit?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washing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hands before eating (b) Throwing dirt on the floor (c) wearing torn clothes (d) leaving food uncovered.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16.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Healthy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hygiene help to ___ (a) prevent diseases (b) increase sickness (c) Damage the body (d) waste food.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..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9 (Newest)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Traditional festival usually include (a) coding (b) computer games (c) music and dance (d) internet browsing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A good Nigerian should ___ (a) obey law (b) destroy public property (c) fight people (d) steal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Respecting elder is an important Nigerian ___ (a) game (b) machine (c) business (d) value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7.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way to show patriotism is by ___ (a) breaking rules (b) respecting national symbols (c) littering (d) cheating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Which of these is a traditional game? (a) Typing game (b) chess app (c) Ayo (d) video game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9. Which of these is a historical site in Nigeria? (a)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Olumo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rock (b) Airport (c) market (d) Stadium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A traditional festival is mainly celebrated to ___ (a) make money (b) build roads (c) preserve culture and traditions (d) buy clothes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traditional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Crafts involve making useful items mainly by ___ (a) robots (b) engines (c) machines only (d) hand skill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Historical Sites help people to ___ (a) forget history (b) remember and learn history (c) play football (d) travel abroad.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8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Define music?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three musical instruments.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What is culture?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three cultural values that children should learn?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3.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 What is festival?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Identify two festivals or traditional entertainments known in your community.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History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the options below.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We visit historical sites mainly to ___ (a) learn about the past (b) play football (c) buy food (d) sleep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Which of these promotes unity in Nigeria?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tolerance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fighting (c) dishonesty (d) hatred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One duty of a good Nigeria child is to ___ (a) waste resources (b) ignore parents (c) attend school regularly (d) destroy books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7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these is a good cultural value? (a) Honesty (b) stealing (c) fighting (d) lying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A festival is a special event celebrated by a ___ (a) Community (b) Animal (c) machine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(d) River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of these is an example of festival? (a) New yam festival (b) Examination (c) washing (d) reading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Traditional entertainment include ___ (a) Folk songs (b) typing (c) crying (d) sweeping.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Appreciation of arts means ___ (a) destroying artworks (b) understanding and enjoying artworks (c) hiding artworks (d) selling artwork only.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Which of these is an art activity (a) Drawing (b) sleeping (c) running (d) singing.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Traditional dances help to preserve ___ (a) culture (b) weather (c) buildings (d) roads.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One importance of arts and culture is that they help people to know their ___ (a) heritage (b) height (c) weight (d) Age.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Theory Questions.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Which of the following is a wind instrument? (a) Flute (b) Drum (c) Bell (d) Gong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Drama is a form of ___? (a) Farming (b) Entertainment (c) cooking (d) Tradition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People who act in a drama are called ___?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Teachers (b) Actors (c) farmers (d) drivers.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Dance is the movement of the body to ___? (a) Music (b) water (c) food (d) Air.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Which of these is a type of dance (a) Reading (b) writing (c) Traditional Dance (d)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Sleeping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9. Culture refers to the ___ of a people. (a) Building only (b) way of life (c) Roads (d) vehicles.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Which of the following is part of culture?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mathematics (c) football (d) science.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Respect for elders is an example of cultural ___ (a) value (b) problem (c) disease (d) tool.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Children learn cultural values mainly from their ___ (a) family (b) television (c) market (d) vehicles.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5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mention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 gifts of the Holy spirit and what each one does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list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three ways we can live as God's Children in School?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(a) State two Christian values (b) why the above (a) are important?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Cultural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Creative Arts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 Term Examination 2026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to the questions below.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Music is the act of arranging to produce pleasant sounds.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Stone (b) Sounds (c) Water (d) Food.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Which of these is a musical instrument? (a) Chair (b) Drum (c) Spoon (d) Table.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Sound is produced when an object ___ (a) Sleeps (b) vibrates (c) melts (d) Breaks.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After accepting Jesus, we should ___ (a) live like Jesus (b) continue old bad habits (c) hate people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13. The Holy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spirit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was sent to us by ___ (a) Moses (b) Jesus (c) Abraham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We feel the Holy Spirit when we ___ (a) sleep (b) pray and read bible (c) watch TV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Joy is a gift that makes us ___ (a) be angry (b) cry always (c) believe in God.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16. Which is not a gift of the Holy Spirit?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patience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kindness (c) jealousy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God's children must always ___ (a) disobey rules (b) obey God and parents (c) fight in class.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When we pray God hears us because we are his ___ (a) Enemies (b) children (c) strangers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A Christian should always be ___ (a) honest (b) dishonest (c) lazy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Love your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neighbours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means ___ (a) ignore them (b) help and care for them (c) hate them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PART B THEORY.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Explain, what 'Jesus give us a new life' means?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3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A new life in Christ means ___ (a) stop praying (b) Stop sinning and obey God (c) play all day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The Holy spirit guide us by ___ (a) speaking in our heart/conscience (b) fighting us (c) sleeping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Who helps Christians to know what is right or wrong? (a) A cat (b) The Holy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spirit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(c) A stranger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Which of these is a gift of the Holy Spirit? (a) Love (b) Hatred (c) Anger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6. One other gift of the Holy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spirit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___ (a) peace (b) quarrelling (c) stealing.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As God's children, we must ___ (a) be kind and tell the truth (b) fight others (c) disobey our parents.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One Christian value is ___ (a) lying (b) forgiveness (c) cheating.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God calls us his children because ___ (a) He loves us through Jesus (b) we are rich (c) We are strong.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Christians show love by ___ (a) ignoring people (b) helping the poor and needy (c) Taking what is not theirs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Who made us a new person? (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Teacher (b) friend (c) Jesus Christ.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Which of the following is a healthy leisure activity?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playing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football (b) Drinking alcohol (c) fighting (d) Gambling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A good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sportman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should ___ (a) cheat (b) show respect and fairness (c) fight opponent (d) break rules.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PART B THEORY QUESTIONS.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What is First Aid?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two items found in the first aid box.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Lists three safety precautions to observe during games and sports.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a. Define recreation?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Give three examples of recreational activities.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Christian Religion knowledge Third Term Examination.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the option given.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What does Jesus give us when we accept him?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new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clothes (b) new life (c) new shoes.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 (Oldest)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Wearing proper sports clothing help to ___ (a) prevent injuries (b) increase danger (c) slow movement (d) cause accidents.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13. Which of the following is a safety precaution in sport?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pushing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others (b) following rules and instructions (c) fighting (d) ignore instructions.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Recreation means ___ (a) Activities done for enjoyment and relaxation (b) classroom punishment (c) sleeping in class (d) Examination writing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of these is a recreational activity? (a) Reading a story book (b) fighting (c) quarrelling (d) littering.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Leisure time is ___ (a) Time for Examination (b) Time free from work and duties (c) time for punishment (d) Time for chores only.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Alcohol is a substance that ___ (a) can affect the brain and body (b) Improves School performance (c) makes children stronger (d) is a type of food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Children should avoid alcohol because it ___ (a) can harm their health (b) help them grow taller (c) improve learning (d) Gives energy for sports.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15 (Newest)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In traditional marriage systems, family members usually help to ___ (a) build Schools (b) Stop education (c) Sell houses (d) Arrange and support the marriage.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Which of these is an example of traditional arts? (a) Pottery (b) Television (c) Calculator (d) Computers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Bride price in traditional marriage shows ___ (a) Competition (b) punishment (c) Respect to the bride's family (d) business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Traditional religion involves belief in ___ (a) Computers (b) factories (c) customs and spiritual practices (d) airplanes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Recreation means ___ (a) reading only (b) sleeping only (c) cooking only (d) activities done for enjoyment and relaxation.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Ancestors in traditional belief are seen as ___ (a) strangers (b) visitors (c) respected forefathers (d) workers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Traditional marriage strengthens ___ (a) arguments (b) family relationships (c) poverty (d) confusion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20. A good Nigerian child should be ___ (a) obedient and responsible (b) rude (c) lazy (d) dishonest.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Theory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Define traditional festivals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two examples of traditional festivals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What are historical Sites?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four Historical Sites in Nigeria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Define early Settlement in Nigeria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two reasons for early Settlement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Citizenship / </w:t>
      </w:r>
      <w:proofErr w:type="spellStart"/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Sos</w:t>
      </w:r>
      <w:proofErr w:type="spellEnd"/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the options below.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Volunteerism means offering help ___ (a) for money (b) by force (c) freely (d) secretly.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Which of these is a form of money? (a) Stones (b) Coins (c) leaves (d) Sand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Important phone numbers are numbers we call in ___ (a) games (b) parties (c) Shopping (d) emergencies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People we can find help and protection from include ___ (a) parents and teachers (b) strangers (c) thieves (d) bad friends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Fire Service can help during ___ (a) football match (b) birthday party (c) fire outbreak (d) School assembly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A good decision should be ___ (a) harmful (b) thoughtful and responsible (c) rushed (d) careless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If Someone gets injured, the first thing to do is to ___ (a) run away (b) laugh (c) hide (d) remain calm and seek help.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13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One way to say no to drugs is to ___ (a) follow bad friends (b) be confident and seek support (c) hide problems (d) accept everything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9. Good friends usually ___ (a) encourage good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behaviour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force bad habits (c) encourage cheating (d) break rules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10. During an accident, shouting and panicking can ___ (a) solve the problem (b) prevent injury (c) make the situation worse (d) help immediate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Neighborhood watch groups help to ___ (a) improve Community Safety (b) Cause Confusion (c) waste Resources (d) create noise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12. When making decisions you should consider the ___ (a) weather (b)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colour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(c) time only (d) consequences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Children should take medicine only ___ (a) anytime (b) with adult guidance (c) secretly (d) for fun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Peer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behaviour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refers to ___ (a) School uniforms (b) weather changes (c) how friends influence one another (d) transport systems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In case of fire accident you should ___ (a) alerts adults and move to Safety (b) stay inside (c) lock the door (d) play around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Emergency phone numbers are important because they ___ (a) waste time (b) make calls expensive (c) help people get assistance quickly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entertain people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Neighborhood security means ___ (a) playing game (b) keeping the Community safe (c) farming (d) Shopping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Decision making means ___ (a) thoughtful and responsible (b) rushed (c) harmful (d) careless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Drug abuse means ___ (a) exercise (b) misuse of drug (c) studying (d) proper use of medicine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Drug abuse can affect a person's ___ (a) height only (b) clothes only (c) handwriting only (d) health and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behaviour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THEORY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Explain the meaning of neighborhood security?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Mention two people responsible for security.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State 3 ways to maintain security.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Mention four forms of accident and explain how to respond to each.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What is civic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activity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three examples of Civic activities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25. Define peer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behaviour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What is drug abuse?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List three effect of drug abuse.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11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Quantitative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Sample 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(Diagram: Oval shape containing the number 10, with a line pointing from the bottom to the number 4, and an empty square on the opposite side).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(Diagram: Semi-circle shape with '16', '3', and '12' and an empty square).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(Diagram: Semi-circle shape with '5', an empty square, '3', and '15').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(Diagram: Semi-circle shape with '18', '2', and an empty square).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(Diagram: Semi-circle shape with '10', '6', and '60').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(Diagram: Semi-circle shape with '1', '8', '8', and an empty square).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Sample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(Diagram: Y-shaped bracket with a horizontal line at the bottom. '32' on top left, '12' on top right, line down the center to '8', line pointing down from the center to '4', and a connecting horizontal line below with an empty square).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(Diagram: Y-shaped bracket. Left '45', right center empty square, center line '15', bottom right '3').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(Diagram: Y-shaped bracket. Left '18', top right '7', bottom left '11', right center empty square).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This page contains exactly 7 hand-drawn number diagrams. Items 1-5 are semi-circle/oval shapes containing numbers and empty boxes. Items 6-7 (including Sample above them) are Y-shaped bracket diagrams with a horizontal base line, connecting numbers and empty boxes.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10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36 (Diagram: Y-shaped bracket. Top left '36', top right '13', horizontal line below with '4' on left,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right).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(Diagram: Y-shaped bracket. Top left '84', top right empty square, horizontal line below with '21' on left, '4' on right).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35 (Diagram: Y-shaped bracket. Top left '35', top right '12', horizontal line below with '5' on left,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right).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Sample! (Diagram: Diamond shape divided into 4 triangles by a horizontal and vertical line. Top '5', right '9', bottom '4', left '1').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(Diagram: Cross-divided diamond shape. Top '7', right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bottom '3', left '4').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(Diagram: Cross-divided diamond shape. Top empty square, right '11', bottom '1', left '5').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13. (Diagram: Cross-divided diamond shape. Top '8', right '13', bottom '5', left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(Diagram: Cross-divided diamond shape. Top '13', right '7', bottom '9', left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15. (Diagram: Cross-divided diamond shape. Top '23', right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bottom '16', left '7').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This page contains 9 hand-drawn math diagrams. The top 3 are Y-shaped brackets (numbers on top branches, connecting horizontal line below with numbers/boxes). The bottom 6 are diamonds bisected into 4 quadrants with a crosshair, containing numbers and empty boxes.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9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Sample (Diagram: Bracket shape. Top '4', two lines going down to '2' and '16').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(Diagram: Bracket shape. Top '12', left branch to empty square, right branch to '48').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(Diagram: Bracket shape. Top empty square, left branch to '4', right branch to '32').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(Diagram: Bracket shape. Top '30', left branch to '15', right branch to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(Diagram: Bracket shape. Top '2', left branch to '1', right branch to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empty square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(Diagram: Bracket shape. Top empty square, left branch to '5', right branch to '40').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Contains exactly 6 hand-drawn bracket/tree diagrams. Each consists of a top box or number with two lines branching downwards, ending in an empty box or a number.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8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Verbal Reasoning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the options given.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Sample: as busy as an ant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(Options: busy, cheap, small)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1. As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day (a) dark (b) bright (c) cold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2. As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crystal (a) clear (b) neat (c) bright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As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A.B.C. (a) Easy (b) fast (c) Natural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As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done. (a)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gloomy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good (c) gentle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As ___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grave (a) loud (b) joyful (c) Silent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 each of the following, decide which word in the box best paired with each of the given words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(Box: knife, Ship, broom, leather, machine)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Sweeper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Printer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Contains exactly 1 hand-drawn rectangular box enclosing the word bank at the bottom, no other drawings.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7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dockyard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Cobbler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butcher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Underline the general word which describes what the other words are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12.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furniture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bed chair settee table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13.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giraffe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lion hyena wolf animal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football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wrestling cricket Sport volleyball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Clothes blouse Short Shirts trousers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Path Passage door Channel pipe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of the words given cannot be formed with the letters of the word printed in Capitals.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Commitment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COMMITMENT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(a) emit (b) comment (c) committee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SUPPORT (a) sort (b) sport (c) super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MINISTER (a) star (b) mine (c) mist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DETRACTION (a) action (b) contract (c) rotated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COUNCIL (a) coin (b) nil (c) nib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6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English Studies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 A: Comprehension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Kindness Pays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Read the passage carefully and answer the questions that follows.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One Saturday morning,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Tunde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his sister went to the market with their mother. They bought fruits, vegetables and bread. On their way home, they saw an elderly woman carrying a heavy basket.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Tunde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quickly helped her carry it across the road. The woman then thanked him and prayed for him.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Tunde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felt happy because he had shown kindness.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Questions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Who went to the market with their mother?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On what day did they go to the market?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Who did they meet on their way home?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Mention three things they bought at the market?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What lesson can you learn from the passage?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 B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Change the following sentences from active voice to passive voice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The teacher taught the lesson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5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Mary cleaned the classroom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The boy kicked the ball.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The mechanic repaired the car.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The police arrested the thief.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 the antonyms of the words Underlined in the Sentence.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The child was noisy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The exam was easy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Ada is inside the house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The tree is tall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Mercy forgot the State Capital.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Pick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Fill the in the gaps with the correct words from the box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(Box: fallacy, mismanagement, privilege, ridiculous, magnanimous)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Contains exactly 1 hand-drawn rectangular box enclosing the list of words at the bottom.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4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It was a ___ decision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The Story is a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18. Paul was ___ enough to give us his bike.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It's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___ to be alive.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The company folded up due to ___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Composition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 at least 10 sentences on "My best friend"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Write a letter to your father telling him about the graduation party coming up in your school.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Spelling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R _ p _ t 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tion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P _ e _ au _ ion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23. _ </w:t>
      </w:r>
      <w:proofErr w:type="spellStart"/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nbe</w:t>
      </w:r>
      <w:proofErr w:type="spellEnd"/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 r _ b _ 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24. L 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</w:t>
      </w:r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 c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V _ g _ r _ us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D _ s _ l _ se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3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7. Car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__ to __ </w:t>
      </w:r>
      <w:proofErr w:type="spellStart"/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ist</w:t>
      </w:r>
      <w:proofErr w:type="spellEnd"/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xp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__ </w:t>
      </w:r>
      <w:proofErr w:type="spellStart"/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rt</w:t>
      </w:r>
      <w:proofErr w:type="spellEnd"/>
      <w:proofErr w:type="gram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ly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9. __ mi __ v __ r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ous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D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__ ns __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ry</w:t>
      </w:r>
      <w:proofErr w:type="spell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Pre-Vocational Studies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Choose the Correct answer from the options given.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Animals need Clean ___ to stay healthy (a) Water (b) Sand (c) Smoke (d) Oil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Which of these should be done before Cooking? (a) Run around (b) sleep (c) wash hands (d) play games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One activity Carried out in a school garden is ___ (a) weeding (b) Driving (c) Dancing (d) Singing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Vegetable Seeds are usually planted in the ___ (a) fire (b) Air (c) Soil (d) Soil only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Food helps the body to ___ (a) Sleep forever (b) Grow (c) Shrink (d) Hide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2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Being helpful at home means assisting with ___ (a) Fighting (b) Sleeping all day (c) House chores (d) Running around.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Which of these is a way to help at home? (a) Breaking plates (b) Shouting (c) Sweeping (d) Littering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Nutrition is the Study of ___ and health. (a) Clothes (b) food (c) Houses (d) Books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A school garden is used for growing ___ (a) crops (b) Vehicles (c) Building (d) Furniture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Feeding animals regularly is a way of ___ for them. (a) Selling (b) Playing (c) Hunting (d) Caring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A clean animal house helps to prevent ___ (a) Rain (b) Sunshine (c) diseases (d) Wind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Clothes we wear on special occasions are called ___ clothes (a) School (b) Casual (c) Sport (d) Ceremonial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Fruits and vegetables help to protect our ___ (a) Money (b) Body (c) Clothes (d) Shoes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Good grooming makes us look ___ (a) smart (b) weak (c) sick (d) untidy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A Sewing needle is used for ___ (a) washing (b) ironing (c) stitching (d) Cooking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---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Image 1 (Oldest)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___ means taking care of our body (a) Sleeping (b) dancing (c) personal grooming (d) wearing dirty clothes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of these is an example of vegetables? (a) Rice (b) Noodles (c) Sugar (d) Spinach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Caring for animals keep them ___ (a) sick (b) cry (c) healthy (d) sleep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Animal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husbandary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the rearing and care of ___ (a) plants (b) Animals (c) Stories (d) machines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Children should obey their parents and guardians because it is a sign of ___ (a)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Rudness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(b) Anger (c) Respect (d) Pride.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 B (THEORY)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What is personal </w:t>
      </w:r>
      <w:proofErr w:type="gram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Clothing</w:t>
      </w:r>
      <w:proofErr w:type="gramEnd"/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List three (3) items of personal Clothing.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What is animal </w:t>
      </w:r>
      <w:proofErr w:type="spellStart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husbandary</w:t>
      </w:r>
      <w:proofErr w:type="spellEnd"/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?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Mention three (3) way to care for animal.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State four kitchen Safety rules.</w:t>
      </w:r>
    </w:p>
    <w:p w:rsidR="00F170C0" w:rsidRP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Mention three (3) classes of food and what they provide for the body.</w:t>
      </w:r>
    </w:p>
    <w:p w:rsidR="00AA000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170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Shape Note: Text only, no drawings present.</w:t>
      </w:r>
    </w:p>
    <w:p w:rsidR="00F170C0" w:rsidRDefault="00F170C0" w:rsidP="00F170C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170C0" w:rsidRDefault="00F170C0" w:rsidP="00F170C0"/>
    <w:p w:rsidR="00F170C0" w:rsidRDefault="00F170C0" w:rsidP="00F170C0"/>
    <w:p w:rsidR="00F170C0" w:rsidRDefault="00F170C0" w:rsidP="00F170C0">
      <w:r>
        <w:lastRenderedPageBreak/>
        <w:t>Image 1 (Newest)</w:t>
      </w:r>
    </w:p>
    <w:p w:rsidR="00F170C0" w:rsidRDefault="00F170C0" w:rsidP="00F170C0">
      <w:r>
        <w:t>Number work</w:t>
      </w:r>
    </w:p>
    <w:p w:rsidR="00F170C0" w:rsidRDefault="00F170C0" w:rsidP="00F170C0">
      <w:r>
        <w:rPr>
          <w:rFonts w:hint="eastAsia"/>
        </w:rPr>
        <w:t>①</w:t>
      </w:r>
      <w:r>
        <w:t xml:space="preserve"> Identify numbers 1-10</w:t>
      </w:r>
    </w:p>
    <w:p w:rsidR="00F170C0" w:rsidRDefault="00F170C0" w:rsidP="00F170C0">
      <w:r>
        <w:t>1 2 3 4 5 6 7 8</w:t>
      </w:r>
    </w:p>
    <w:p w:rsidR="00F170C0" w:rsidRDefault="00F170C0" w:rsidP="00F170C0">
      <w:r>
        <w:t>9 10 11 12 13 14 15</w:t>
      </w:r>
    </w:p>
    <w:p w:rsidR="00F170C0" w:rsidRDefault="00F170C0" w:rsidP="00F170C0">
      <w:r>
        <w:t>16 17 18 19 20 21</w:t>
      </w:r>
    </w:p>
    <w:p w:rsidR="00F170C0" w:rsidRDefault="00F170C0" w:rsidP="00F170C0">
      <w:r>
        <w:rPr>
          <w:rFonts w:hint="eastAsia"/>
        </w:rPr>
        <w:t>②</w:t>
      </w:r>
      <w:r>
        <w:t xml:space="preserve"> Count and write 1-100</w:t>
      </w:r>
    </w:p>
    <w:p w:rsidR="00F170C0" w:rsidRDefault="00F170C0" w:rsidP="00F170C0">
      <w:r>
        <w:rPr>
          <w:rFonts w:hint="eastAsia"/>
        </w:rPr>
        <w:t>③</w:t>
      </w:r>
      <w:r>
        <w:t xml:space="preserve"> Addition</w:t>
      </w:r>
    </w:p>
    <w:p w:rsidR="00F170C0" w:rsidRDefault="00F170C0" w:rsidP="00F170C0">
      <w:r>
        <w:t>2 + 1 =</w:t>
      </w:r>
    </w:p>
    <w:p w:rsidR="00F170C0" w:rsidRDefault="00F170C0" w:rsidP="00F170C0">
      <w:r>
        <w:t>2 + 2 =</w:t>
      </w:r>
    </w:p>
    <w:p w:rsidR="00F170C0" w:rsidRDefault="00F170C0" w:rsidP="00F170C0">
      <w:r>
        <w:t>3 + 2 =</w:t>
      </w:r>
    </w:p>
    <w:p w:rsidR="00F170C0" w:rsidRDefault="00F170C0" w:rsidP="00F170C0">
      <w:r>
        <w:t>4 + 2 =</w:t>
      </w:r>
    </w:p>
    <w:p w:rsidR="00F170C0" w:rsidRDefault="00F170C0" w:rsidP="00F170C0">
      <w:r>
        <w:t>Shape Note: Question 2 contains a hand-drawn grid of 4 rows and 5 columns (20 empty rectangular boxes).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2</w:t>
      </w:r>
    </w:p>
    <w:p w:rsidR="00F170C0" w:rsidRDefault="00F170C0" w:rsidP="00F170C0">
      <w:r>
        <w:t>Write number names 1-10</w:t>
      </w:r>
    </w:p>
    <w:p w:rsidR="00F170C0" w:rsidRDefault="00F170C0" w:rsidP="00F170C0">
      <w:r>
        <w:rPr>
          <w:rFonts w:hint="eastAsia"/>
        </w:rPr>
        <w:t>④</w:t>
      </w:r>
      <w:r>
        <w:t xml:space="preserve"> Write number names 1-10</w:t>
      </w:r>
    </w:p>
    <w:p w:rsidR="00F170C0" w:rsidRDefault="00F170C0" w:rsidP="00F170C0">
      <w:r>
        <w:t>1=         6=</w:t>
      </w:r>
    </w:p>
    <w:p w:rsidR="00F170C0" w:rsidRDefault="00F170C0" w:rsidP="00F170C0">
      <w:r>
        <w:t>2=         7=</w:t>
      </w:r>
    </w:p>
    <w:p w:rsidR="00F170C0" w:rsidRDefault="00F170C0" w:rsidP="00F170C0">
      <w:r>
        <w:t>3=         8=</w:t>
      </w:r>
    </w:p>
    <w:p w:rsidR="00F170C0" w:rsidRDefault="00F170C0" w:rsidP="00F170C0">
      <w:r>
        <w:t>4=         9=</w:t>
      </w:r>
    </w:p>
    <w:p w:rsidR="00F170C0" w:rsidRDefault="00F170C0" w:rsidP="00F170C0">
      <w:r>
        <w:t>5=         10=</w:t>
      </w:r>
    </w:p>
    <w:p w:rsidR="00F170C0" w:rsidRDefault="00F170C0" w:rsidP="00F170C0">
      <w:r>
        <w:t>Write numbers in 10s</w:t>
      </w:r>
    </w:p>
    <w:p w:rsidR="00F170C0" w:rsidRDefault="00F170C0" w:rsidP="00F170C0">
      <w:r>
        <w:t>10 ___ ___ ___ ___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Write numbers backward 10-0</w:t>
      </w:r>
    </w:p>
    <w:p w:rsidR="00F170C0" w:rsidRDefault="00F170C0" w:rsidP="00F170C0">
      <w:proofErr w:type="gramStart"/>
      <w:r>
        <w:t>10  9</w:t>
      </w:r>
      <w:proofErr w:type="gramEnd"/>
      <w:r>
        <w:t xml:space="preserve">  ___  ___  ___  ___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Shape Note: No shapes or drawings present, only text and blank lines.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3</w:t>
      </w:r>
    </w:p>
    <w:p w:rsidR="00F170C0" w:rsidRDefault="00F170C0" w:rsidP="00F170C0">
      <w:r>
        <w:t>Pre-science</w:t>
      </w:r>
    </w:p>
    <w:p w:rsidR="00F170C0" w:rsidRDefault="00F170C0" w:rsidP="00F170C0">
      <w:r>
        <w:rPr>
          <w:rFonts w:hint="eastAsia"/>
        </w:rPr>
        <w:t>①</w:t>
      </w:r>
      <w:r>
        <w:t xml:space="preserve"> Is it good to always eat fruit</w:t>
      </w:r>
    </w:p>
    <w:p w:rsidR="00F170C0" w:rsidRDefault="00F170C0" w:rsidP="00F170C0">
      <w:r>
        <w:rPr>
          <w:rFonts w:hint="eastAsia"/>
        </w:rPr>
        <w:lastRenderedPageBreak/>
        <w:t>②</w:t>
      </w:r>
      <w:r>
        <w:t xml:space="preserve"> Mention (5) fruit you know</w:t>
      </w:r>
    </w:p>
    <w:p w:rsidR="00F170C0" w:rsidRDefault="00F170C0" w:rsidP="00F170C0">
      <w:r>
        <w:rPr>
          <w:rFonts w:hint="eastAsia"/>
        </w:rPr>
        <w:t>③</w:t>
      </w:r>
      <w:r>
        <w:t xml:space="preserve"> When it is rainy what can we use to protect ourselves from rain drop?</w:t>
      </w:r>
    </w:p>
    <w:p w:rsidR="00F170C0" w:rsidRDefault="00F170C0" w:rsidP="00F170C0">
      <w:r>
        <w:rPr>
          <w:rFonts w:hint="eastAsia"/>
        </w:rPr>
        <w:t>④</w:t>
      </w:r>
      <w:r>
        <w:t xml:space="preserve"> When it is sunning what can we use to save our face from the hot sun.</w:t>
      </w:r>
    </w:p>
    <w:p w:rsidR="00F170C0" w:rsidRDefault="00F170C0" w:rsidP="00F170C0">
      <w:r>
        <w:rPr>
          <w:rFonts w:hint="eastAsia"/>
        </w:rPr>
        <w:t>⑤</w:t>
      </w:r>
      <w:r>
        <w:t xml:space="preserve"> Tick if identify</w:t>
      </w:r>
    </w:p>
    <w:p w:rsidR="00F170C0" w:rsidRDefault="00F170C0" w:rsidP="00F170C0">
      <w:r>
        <w:t>(Drawing of an umbrella, and a coat labeled "rain coat")</w:t>
      </w:r>
    </w:p>
    <w:p w:rsidR="00F170C0" w:rsidRDefault="00F170C0" w:rsidP="00F170C0">
      <w:r>
        <w:rPr>
          <w:rFonts w:hint="eastAsia"/>
        </w:rPr>
        <w:t>⑥</w:t>
      </w:r>
      <w:r>
        <w:t xml:space="preserve"> Tick if identify</w:t>
      </w:r>
    </w:p>
    <w:p w:rsidR="00F170C0" w:rsidRDefault="00F170C0" w:rsidP="00F170C0">
      <w:r>
        <w:t>(Drawings of an Apple, a Pear, and a round fruit like an Orange)</w:t>
      </w:r>
    </w:p>
    <w:p w:rsidR="00F170C0" w:rsidRDefault="00F170C0" w:rsidP="00F170C0">
      <w:r>
        <w:t>Shape Note: Contains exactly 5 hand-drawn items: 1 umbrella, 1 raincoat, 1 apple, 1 pear, and 1 round fruit.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4</w:t>
      </w:r>
    </w:p>
    <w:p w:rsidR="00F170C0" w:rsidRDefault="00F170C0" w:rsidP="00F170C0">
      <w:r>
        <w:t>Social-habit</w:t>
      </w:r>
    </w:p>
    <w:p w:rsidR="00F170C0" w:rsidRDefault="00F170C0" w:rsidP="00F170C0">
      <w:r>
        <w:rPr>
          <w:rFonts w:hint="eastAsia"/>
        </w:rPr>
        <w:t>①</w:t>
      </w:r>
      <w:r>
        <w:t xml:space="preserve"> Clothing is what we use to ________</w:t>
      </w:r>
    </w:p>
    <w:p w:rsidR="00F170C0" w:rsidRDefault="00F170C0" w:rsidP="00F170C0">
      <w:r>
        <w:rPr>
          <w:rFonts w:hint="eastAsia"/>
        </w:rPr>
        <w:t>②</w:t>
      </w:r>
      <w:r>
        <w:t xml:space="preserve"> Mention (5) names of cloth you know</w:t>
      </w:r>
    </w:p>
    <w:p w:rsidR="00F170C0" w:rsidRDefault="00F170C0" w:rsidP="00F170C0">
      <w:r>
        <w:rPr>
          <w:rFonts w:hint="eastAsia"/>
        </w:rPr>
        <w:t>③</w:t>
      </w:r>
      <w:r>
        <w:t xml:space="preserve"> Is it good to always respect people older than us</w:t>
      </w:r>
    </w:p>
    <w:p w:rsidR="00F170C0" w:rsidRDefault="00F170C0" w:rsidP="00F170C0">
      <w:r>
        <w:rPr>
          <w:rFonts w:hint="eastAsia"/>
        </w:rPr>
        <w:t>④</w:t>
      </w:r>
      <w:r>
        <w:t xml:space="preserve"> Good manners means don't talk when ________</w:t>
      </w:r>
    </w:p>
    <w:p w:rsidR="00F170C0" w:rsidRDefault="00F170C0" w:rsidP="00F170C0">
      <w:r>
        <w:rPr>
          <w:rFonts w:hint="eastAsia"/>
        </w:rPr>
        <w:t>⑤</w:t>
      </w:r>
      <w:r>
        <w:t xml:space="preserve"> Food is anything we drink or ________</w:t>
      </w:r>
    </w:p>
    <w:p w:rsidR="00F170C0" w:rsidRDefault="00F170C0" w:rsidP="00F170C0">
      <w:r>
        <w:rPr>
          <w:rFonts w:hint="eastAsia"/>
        </w:rPr>
        <w:t>⑥</w:t>
      </w:r>
      <w:r>
        <w:t xml:space="preserve"> Mention (5) names of food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5</w:t>
      </w:r>
    </w:p>
    <w:p w:rsidR="00F170C0" w:rsidRDefault="00F170C0" w:rsidP="00F170C0">
      <w:r>
        <w:t>Rhymes</w:t>
      </w:r>
    </w:p>
    <w:p w:rsidR="00F170C0" w:rsidRDefault="00F170C0" w:rsidP="00F170C0">
      <w:r>
        <w:t>Rhymes:</w:t>
      </w:r>
    </w:p>
    <w:p w:rsidR="00F170C0" w:rsidRDefault="00F170C0" w:rsidP="00F170C0">
      <w:r>
        <w:t>Tommy Tumble little star</w:t>
      </w:r>
    </w:p>
    <w:p w:rsidR="00F170C0" w:rsidRDefault="00F170C0" w:rsidP="00F170C0">
      <w:r>
        <w:t>Mary had a little lamp</w:t>
      </w:r>
    </w:p>
    <w:p w:rsidR="00F170C0" w:rsidRDefault="00F170C0" w:rsidP="00F170C0">
      <w:r>
        <w:t>A Farm has a little dog</w:t>
      </w:r>
    </w:p>
    <w:p w:rsidR="00F170C0" w:rsidRDefault="00F170C0" w:rsidP="00F170C0">
      <w:r>
        <w:t>Am a Little tea cup</w:t>
      </w:r>
    </w:p>
    <w:p w:rsidR="00F170C0" w:rsidRDefault="00F170C0" w:rsidP="00F170C0">
      <w:proofErr w:type="gramStart"/>
      <w:r>
        <w:t>if</w:t>
      </w:r>
      <w:proofErr w:type="gramEnd"/>
      <w:r>
        <w:t xml:space="preserve"> you are happy and you know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6</w:t>
      </w:r>
    </w:p>
    <w:p w:rsidR="00F170C0" w:rsidRDefault="00F170C0" w:rsidP="00F170C0">
      <w:r>
        <w:t>Art &amp; Craft</w:t>
      </w:r>
    </w:p>
    <w:p w:rsidR="00F170C0" w:rsidRDefault="00F170C0" w:rsidP="00F170C0">
      <w:r>
        <w:t>Art &amp; Craft</w:t>
      </w:r>
    </w:p>
    <w:p w:rsidR="00F170C0" w:rsidRDefault="00F170C0" w:rsidP="00F170C0">
      <w:r>
        <w:t xml:space="preserve">Identify and </w:t>
      </w:r>
      <w:proofErr w:type="spellStart"/>
      <w:r>
        <w:t>colour</w:t>
      </w:r>
      <w:proofErr w:type="spellEnd"/>
    </w:p>
    <w:p w:rsidR="00F170C0" w:rsidRDefault="00F170C0" w:rsidP="00F170C0">
      <w:r>
        <w:t>(Drawing of a 3D box/shoebox)</w:t>
      </w:r>
    </w:p>
    <w:p w:rsidR="00F170C0" w:rsidRDefault="00F170C0" w:rsidP="00F170C0">
      <w:r>
        <w:lastRenderedPageBreak/>
        <w:t>Sand Collage -</w:t>
      </w:r>
    </w:p>
    <w:p w:rsidR="00F170C0" w:rsidRDefault="00F170C0" w:rsidP="00F170C0">
      <w:r>
        <w:t>(Drawing of a wavy abstract outline)</w:t>
      </w:r>
    </w:p>
    <w:p w:rsidR="00F170C0" w:rsidRDefault="00F170C0" w:rsidP="00F170C0">
      <w:r>
        <w:t>Shape Note: Contains exactly 2 drawings: 1 rectangular 3D block and 1 abstract scribbled outline (labeled Sand Collage).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7</w:t>
      </w:r>
    </w:p>
    <w:p w:rsidR="00F170C0" w:rsidRDefault="00F170C0" w:rsidP="00F170C0">
      <w:r>
        <w:t>Practical-life</w:t>
      </w:r>
    </w:p>
    <w:p w:rsidR="00F170C0" w:rsidRDefault="00F170C0" w:rsidP="00F170C0">
      <w:r>
        <w:t>Practical-life</w:t>
      </w:r>
    </w:p>
    <w:p w:rsidR="00F170C0" w:rsidRDefault="00F170C0" w:rsidP="00F170C0">
      <w:r>
        <w:rPr>
          <w:rFonts w:hint="eastAsia"/>
        </w:rPr>
        <w:t>①</w:t>
      </w:r>
      <w:r>
        <w:t xml:space="preserve"> folding of cloth</w:t>
      </w:r>
    </w:p>
    <w:p w:rsidR="00F170C0" w:rsidRDefault="00F170C0" w:rsidP="00F170C0">
      <w:r>
        <w:rPr>
          <w:rFonts w:hint="eastAsia"/>
        </w:rPr>
        <w:t>②</w:t>
      </w:r>
      <w:r>
        <w:t xml:space="preserve"> Zip up the bag</w:t>
      </w:r>
    </w:p>
    <w:p w:rsidR="00F170C0" w:rsidRDefault="00F170C0" w:rsidP="00F170C0">
      <w:r>
        <w:rPr>
          <w:rFonts w:hint="eastAsia"/>
        </w:rPr>
        <w:t>③</w:t>
      </w:r>
      <w:r>
        <w:t xml:space="preserve"> Clear your table</w:t>
      </w:r>
    </w:p>
    <w:p w:rsidR="00F170C0" w:rsidRDefault="00F170C0" w:rsidP="00F170C0">
      <w:r>
        <w:rPr>
          <w:rFonts w:hint="eastAsia"/>
        </w:rPr>
        <w:t>④</w:t>
      </w:r>
      <w:r>
        <w:t xml:space="preserve"> Arrange the chair &amp; table</w:t>
      </w:r>
    </w:p>
    <w:p w:rsidR="00F170C0" w:rsidRDefault="00F170C0" w:rsidP="00F170C0">
      <w:r>
        <w:rPr>
          <w:rFonts w:hint="eastAsia"/>
        </w:rPr>
        <w:t>⑤</w:t>
      </w:r>
      <w:r>
        <w:t xml:space="preserve"> Trash the bin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8</w:t>
      </w:r>
    </w:p>
    <w:p w:rsidR="00F170C0" w:rsidRDefault="00F170C0" w:rsidP="00F170C0">
      <w:r>
        <w:t>Number work</w:t>
      </w:r>
    </w:p>
    <w:p w:rsidR="00F170C0" w:rsidRDefault="00F170C0" w:rsidP="00F170C0">
      <w:r>
        <w:t>Number work</w:t>
      </w:r>
    </w:p>
    <w:p w:rsidR="00F170C0" w:rsidRDefault="00F170C0" w:rsidP="00F170C0">
      <w:r>
        <w:rPr>
          <w:rFonts w:hint="eastAsia"/>
        </w:rPr>
        <w:t>①</w:t>
      </w:r>
      <w:r>
        <w:t xml:space="preserve"> Identify and Tick 1-30</w:t>
      </w:r>
    </w:p>
    <w:p w:rsidR="00F170C0" w:rsidRDefault="00F170C0" w:rsidP="00F170C0">
      <w:r>
        <w:t>1 2 3 4 5 6 7 8</w:t>
      </w:r>
    </w:p>
    <w:p w:rsidR="00F170C0" w:rsidRDefault="00F170C0" w:rsidP="00F170C0">
      <w:r>
        <w:t>9 10 11 12 13 14</w:t>
      </w:r>
    </w:p>
    <w:p w:rsidR="00F170C0" w:rsidRDefault="00F170C0" w:rsidP="00F170C0">
      <w:r>
        <w:t>15 16 17 18 19 20</w:t>
      </w:r>
    </w:p>
    <w:p w:rsidR="00F170C0" w:rsidRDefault="00F170C0" w:rsidP="00F170C0">
      <w:r>
        <w:rPr>
          <w:rFonts w:hint="eastAsia"/>
        </w:rPr>
        <w:t>②</w:t>
      </w:r>
      <w:r>
        <w:t xml:space="preserve"> Matching same numbers</w:t>
      </w:r>
    </w:p>
    <w:p w:rsidR="00F170C0" w:rsidRDefault="00F170C0" w:rsidP="00F170C0">
      <w:r>
        <w:t>1       5</w:t>
      </w:r>
    </w:p>
    <w:p w:rsidR="00F170C0" w:rsidRDefault="00F170C0" w:rsidP="00F170C0">
      <w:r>
        <w:t>2       4</w:t>
      </w:r>
    </w:p>
    <w:p w:rsidR="00F170C0" w:rsidRDefault="00F170C0" w:rsidP="00F170C0">
      <w:r>
        <w:t>3       3</w:t>
      </w:r>
    </w:p>
    <w:p w:rsidR="00F170C0" w:rsidRDefault="00F170C0" w:rsidP="00F170C0">
      <w:r>
        <w:t>4       2</w:t>
      </w:r>
    </w:p>
    <w:p w:rsidR="00F170C0" w:rsidRDefault="00F170C0" w:rsidP="00F170C0">
      <w:r>
        <w:t>5       1</w:t>
      </w:r>
    </w:p>
    <w:p w:rsidR="00F170C0" w:rsidRDefault="00F170C0" w:rsidP="00F170C0">
      <w:r>
        <w:rPr>
          <w:rFonts w:hint="eastAsia"/>
        </w:rPr>
        <w:t>③</w:t>
      </w:r>
      <w:r>
        <w:t xml:space="preserve"> Circle the set of (2)</w:t>
      </w:r>
    </w:p>
    <w:p w:rsidR="00F170C0" w:rsidRDefault="00F170C0" w:rsidP="00F170C0">
      <w:r>
        <w:t>(Drawing of 2 cups, 3 dots, 2 crossed circles, 2 parallel lines)</w:t>
      </w:r>
    </w:p>
    <w:p w:rsidR="00F170C0" w:rsidRDefault="00F170C0" w:rsidP="00F170C0">
      <w:r>
        <w:t>Shape Note: Contains 4 separate hand-drawn representations: 2 cups, 3 dots, 2 crossed circles with a middle line, and 2 slanted parallel lines.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9</w:t>
      </w:r>
    </w:p>
    <w:p w:rsidR="00F170C0" w:rsidRDefault="00F170C0" w:rsidP="00F170C0">
      <w:r>
        <w:t>Number work</w:t>
      </w:r>
    </w:p>
    <w:p w:rsidR="00F170C0" w:rsidRDefault="00F170C0" w:rsidP="00F170C0">
      <w:r>
        <w:rPr>
          <w:rFonts w:hint="eastAsia"/>
        </w:rPr>
        <w:lastRenderedPageBreak/>
        <w:t>④</w:t>
      </w:r>
      <w:r>
        <w:t xml:space="preserve"> Circle all numbers 1 and 2</w:t>
      </w:r>
    </w:p>
    <w:p w:rsidR="00F170C0" w:rsidRDefault="00F170C0" w:rsidP="00F170C0">
      <w:r>
        <w:t>1 2 3 4 5</w:t>
      </w:r>
    </w:p>
    <w:p w:rsidR="00F170C0" w:rsidRDefault="00F170C0" w:rsidP="00F170C0">
      <w:r>
        <w:t>5 4 3 2 1</w:t>
      </w:r>
    </w:p>
    <w:p w:rsidR="00F170C0" w:rsidRDefault="00F170C0" w:rsidP="00F170C0">
      <w:r>
        <w:t>2 1 3 4 5</w:t>
      </w:r>
    </w:p>
    <w:p w:rsidR="00F170C0" w:rsidRDefault="00F170C0" w:rsidP="00F170C0">
      <w:r>
        <w:rPr>
          <w:rFonts w:hint="eastAsia"/>
        </w:rPr>
        <w:t>⑤</w:t>
      </w:r>
      <w:r>
        <w:t xml:space="preserve"> Identify and copy 1-5</w:t>
      </w:r>
    </w:p>
    <w:p w:rsidR="00F170C0" w:rsidRDefault="00F170C0" w:rsidP="00F170C0">
      <w:r>
        <w:t>(Grid with top row written 1, 2, 3, 4, 5 and empty rows below)</w:t>
      </w:r>
    </w:p>
    <w:p w:rsidR="00F170C0" w:rsidRDefault="00F170C0" w:rsidP="00F170C0">
      <w:r>
        <w:rPr>
          <w:rFonts w:hint="eastAsia"/>
        </w:rPr>
        <w:t>⑥</w:t>
      </w:r>
      <w:r>
        <w:t xml:space="preserve"> Count and write 1-10</w:t>
      </w:r>
    </w:p>
    <w:p w:rsidR="00F170C0" w:rsidRDefault="00F170C0" w:rsidP="00F170C0">
      <w:r>
        <w:t>(Grid of empty boxes)</w:t>
      </w:r>
    </w:p>
    <w:p w:rsidR="00F170C0" w:rsidRDefault="00F170C0" w:rsidP="00F170C0">
      <w:r>
        <w:rPr>
          <w:rFonts w:hint="eastAsia"/>
        </w:rPr>
        <w:t>⑦</w:t>
      </w:r>
      <w:r>
        <w:t xml:space="preserve"> Circle set of (3)</w:t>
      </w:r>
    </w:p>
    <w:p w:rsidR="00F170C0" w:rsidRDefault="00F170C0" w:rsidP="00F170C0">
      <w:r>
        <w:t>(Drawing of 3 cups, 2 dots, 2 crossed circles, 2 parallel lines)</w:t>
      </w:r>
    </w:p>
    <w:p w:rsidR="00F170C0" w:rsidRDefault="00F170C0" w:rsidP="00F170C0">
      <w:r>
        <w:rPr>
          <w:rFonts w:hint="eastAsia"/>
        </w:rPr>
        <w:t>⑧</w:t>
      </w:r>
      <w:r>
        <w:t xml:space="preserve"> Identify or tick identify. </w:t>
      </w:r>
      <w:proofErr w:type="gramStart"/>
      <w:r>
        <w:t>red</w:t>
      </w:r>
      <w:proofErr w:type="gramEnd"/>
      <w:r>
        <w:t>, yellow, green, blue.</w:t>
      </w:r>
    </w:p>
    <w:p w:rsidR="00F170C0" w:rsidRDefault="00F170C0" w:rsidP="00F170C0">
      <w:r>
        <w:t>Shape Note: Contains 2 grids (one 5 columns by 3 rows, one 5 columns by 2 rows) and 4 drawing elements representing quantity (3 cups, 2 dots, 2 crossed circles, 2 lines).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10</w:t>
      </w:r>
    </w:p>
    <w:p w:rsidR="00F170C0" w:rsidRDefault="00F170C0" w:rsidP="00F170C0">
      <w:r>
        <w:t>Phonics</w:t>
      </w:r>
    </w:p>
    <w:p w:rsidR="00F170C0" w:rsidRDefault="00F170C0" w:rsidP="00F170C0">
      <w:r>
        <w:t>Phonics</w:t>
      </w:r>
    </w:p>
    <w:p w:rsidR="00F170C0" w:rsidRDefault="00F170C0" w:rsidP="00F170C0">
      <w:r>
        <w:rPr>
          <w:rFonts w:hint="eastAsia"/>
        </w:rPr>
        <w:t>①</w:t>
      </w:r>
      <w:r>
        <w:t xml:space="preserve"> Tick if identify</w:t>
      </w:r>
    </w:p>
    <w:p w:rsidR="00F170C0" w:rsidRDefault="00F170C0" w:rsidP="00F170C0">
      <w:proofErr w:type="gramStart"/>
      <w:r>
        <w:t>a</w:t>
      </w:r>
      <w:proofErr w:type="gramEnd"/>
      <w:r>
        <w:t xml:space="preserve"> b c d e f</w:t>
      </w:r>
    </w:p>
    <w:p w:rsidR="00F170C0" w:rsidRDefault="00F170C0" w:rsidP="00F170C0">
      <w:proofErr w:type="gramStart"/>
      <w:r>
        <w:t>g</w:t>
      </w:r>
      <w:proofErr w:type="gramEnd"/>
      <w:r>
        <w:t xml:space="preserve"> h </w:t>
      </w:r>
      <w:proofErr w:type="spellStart"/>
      <w:r>
        <w:t>i</w:t>
      </w:r>
      <w:proofErr w:type="spellEnd"/>
      <w:r>
        <w:t xml:space="preserve"> j k l</w:t>
      </w:r>
    </w:p>
    <w:p w:rsidR="00F170C0" w:rsidRDefault="00F170C0" w:rsidP="00F170C0">
      <w:r>
        <w:rPr>
          <w:rFonts w:hint="eastAsia"/>
        </w:rPr>
        <w:t>②</w:t>
      </w:r>
      <w:r>
        <w:t xml:space="preserve"> Circle the beginning Sound</w:t>
      </w:r>
    </w:p>
    <w:p w:rsidR="00F170C0" w:rsidRDefault="00F170C0" w:rsidP="00F170C0">
      <w:r>
        <w:t>(Drawings: Apple with a stem, a circle with a 'C' in it, a Mug with a handle. Options: a b, c b, d c, b d, dog)</w:t>
      </w:r>
    </w:p>
    <w:p w:rsidR="00F170C0" w:rsidRDefault="00F170C0" w:rsidP="00F170C0">
      <w:r>
        <w:rPr>
          <w:rFonts w:hint="eastAsia"/>
        </w:rPr>
        <w:t>③</w:t>
      </w:r>
      <w:r>
        <w:t xml:space="preserve"> Identify and copy</w:t>
      </w:r>
    </w:p>
    <w:p w:rsidR="00F170C0" w:rsidRDefault="00F170C0" w:rsidP="00F170C0">
      <w:r>
        <w:t>(Grid with a b c d e in the first row)</w:t>
      </w:r>
    </w:p>
    <w:p w:rsidR="00F170C0" w:rsidRDefault="00F170C0" w:rsidP="00F170C0">
      <w:r>
        <w:t>Shape Note: Contains 3 drawn items (apple, circle with 'C', mug) and 1 grid with 5 columns and 2 rows.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11</w:t>
      </w:r>
    </w:p>
    <w:p w:rsidR="00F170C0" w:rsidRDefault="00F170C0" w:rsidP="00F170C0">
      <w:r>
        <w:t>Match same sound</w:t>
      </w:r>
    </w:p>
    <w:p w:rsidR="00F170C0" w:rsidRDefault="00F170C0" w:rsidP="00F170C0">
      <w:r>
        <w:t>Match same sound</w:t>
      </w:r>
    </w:p>
    <w:p w:rsidR="00F170C0" w:rsidRDefault="00F170C0" w:rsidP="00F170C0">
      <w:proofErr w:type="gramStart"/>
      <w:r>
        <w:t>a</w:t>
      </w:r>
      <w:proofErr w:type="gramEnd"/>
      <w:r>
        <w:t xml:space="preserve">        e</w:t>
      </w:r>
    </w:p>
    <w:p w:rsidR="00F170C0" w:rsidRDefault="00F170C0" w:rsidP="00F170C0">
      <w:proofErr w:type="gramStart"/>
      <w:r>
        <w:t>b</w:t>
      </w:r>
      <w:proofErr w:type="gramEnd"/>
      <w:r>
        <w:t xml:space="preserve">        d</w:t>
      </w:r>
    </w:p>
    <w:p w:rsidR="00F170C0" w:rsidRDefault="00F170C0" w:rsidP="00F170C0">
      <w:proofErr w:type="gramStart"/>
      <w:r>
        <w:t>c</w:t>
      </w:r>
      <w:proofErr w:type="gramEnd"/>
      <w:r>
        <w:t xml:space="preserve">        a</w:t>
      </w:r>
    </w:p>
    <w:p w:rsidR="00F170C0" w:rsidRDefault="00F170C0" w:rsidP="00F170C0">
      <w:proofErr w:type="gramStart"/>
      <w:r>
        <w:t>d</w:t>
      </w:r>
      <w:proofErr w:type="gramEnd"/>
      <w:r>
        <w:t xml:space="preserve">        b</w:t>
      </w:r>
    </w:p>
    <w:p w:rsidR="00F170C0" w:rsidRDefault="00F170C0" w:rsidP="00F170C0">
      <w:proofErr w:type="gramStart"/>
      <w:r>
        <w:t>c</w:t>
      </w:r>
      <w:proofErr w:type="gramEnd"/>
    </w:p>
    <w:p w:rsidR="00F170C0" w:rsidRDefault="00F170C0" w:rsidP="00F170C0">
      <w:r>
        <w:t>Identify and circle all sounds</w:t>
      </w:r>
    </w:p>
    <w:p w:rsidR="00F170C0" w:rsidRDefault="00F170C0" w:rsidP="00F170C0">
      <w:proofErr w:type="gramStart"/>
      <w:r>
        <w:t>a</w:t>
      </w:r>
      <w:proofErr w:type="gramEnd"/>
      <w:r>
        <w:t xml:space="preserve"> b c d</w:t>
      </w:r>
    </w:p>
    <w:p w:rsidR="00F170C0" w:rsidRDefault="00F170C0" w:rsidP="00F170C0">
      <w:proofErr w:type="gramStart"/>
      <w:r>
        <w:t>d</w:t>
      </w:r>
      <w:proofErr w:type="gramEnd"/>
      <w:r>
        <w:t xml:space="preserve"> c a b</w:t>
      </w:r>
    </w:p>
    <w:p w:rsidR="00F170C0" w:rsidRDefault="00F170C0" w:rsidP="00F170C0">
      <w:proofErr w:type="gramStart"/>
      <w:r>
        <w:lastRenderedPageBreak/>
        <w:t>b</w:t>
      </w:r>
      <w:proofErr w:type="gramEnd"/>
      <w:r>
        <w:t xml:space="preserve"> a d c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12</w:t>
      </w:r>
    </w:p>
    <w:p w:rsidR="00F170C0" w:rsidRDefault="00F170C0" w:rsidP="00F170C0">
      <w:r>
        <w:t>Rhymes</w:t>
      </w:r>
    </w:p>
    <w:p w:rsidR="00F170C0" w:rsidRDefault="00F170C0" w:rsidP="00F170C0">
      <w:r>
        <w:t>Rhymes</w:t>
      </w:r>
    </w:p>
    <w:p w:rsidR="00F170C0" w:rsidRDefault="00F170C0" w:rsidP="00F170C0">
      <w:r>
        <w:t>(1) If you are happy and you know</w:t>
      </w:r>
    </w:p>
    <w:p w:rsidR="00F170C0" w:rsidRDefault="00F170C0" w:rsidP="00F170C0">
      <w:r>
        <w:t>(2) The wheel of the bus</w:t>
      </w:r>
    </w:p>
    <w:p w:rsidR="00F170C0" w:rsidRDefault="00F170C0" w:rsidP="00F170C0">
      <w:r>
        <w:t>(3) Hello how are you</w:t>
      </w:r>
    </w:p>
    <w:p w:rsidR="00F170C0" w:rsidRDefault="00F170C0" w:rsidP="00F170C0">
      <w:r>
        <w:t>(4) Mary had a little lamb</w:t>
      </w:r>
    </w:p>
    <w:p w:rsidR="00F170C0" w:rsidRDefault="00F170C0" w:rsidP="00F170C0">
      <w:r>
        <w:t>(5) ________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13</w:t>
      </w:r>
    </w:p>
    <w:p w:rsidR="00F170C0" w:rsidRDefault="00F170C0" w:rsidP="00F170C0">
      <w:r>
        <w:t>Practical-life</w:t>
      </w:r>
    </w:p>
    <w:p w:rsidR="00F170C0" w:rsidRDefault="00F170C0" w:rsidP="00F170C0">
      <w:r>
        <w:t>Practical-life</w:t>
      </w:r>
    </w:p>
    <w:p w:rsidR="00F170C0" w:rsidRDefault="00F170C0" w:rsidP="00F170C0">
      <w:r>
        <w:rPr>
          <w:rFonts w:hint="eastAsia"/>
        </w:rPr>
        <w:t>①</w:t>
      </w:r>
      <w:r>
        <w:t xml:space="preserve"> clean the table</w:t>
      </w:r>
    </w:p>
    <w:p w:rsidR="00F170C0" w:rsidRDefault="00F170C0" w:rsidP="00F170C0">
      <w:r>
        <w:rPr>
          <w:rFonts w:hint="eastAsia"/>
        </w:rPr>
        <w:t>②</w:t>
      </w:r>
      <w:r>
        <w:t xml:space="preserve"> zip up your bag</w:t>
      </w:r>
    </w:p>
    <w:p w:rsidR="00F170C0" w:rsidRDefault="00F170C0" w:rsidP="00F170C0">
      <w:r>
        <w:rPr>
          <w:rFonts w:hint="eastAsia"/>
        </w:rPr>
        <w:t>③</w:t>
      </w:r>
      <w:r>
        <w:t xml:space="preserve"> Arrange the chair</w:t>
      </w:r>
    </w:p>
    <w:p w:rsidR="00F170C0" w:rsidRDefault="00F170C0" w:rsidP="00F170C0">
      <w:r>
        <w:rPr>
          <w:rFonts w:hint="eastAsia"/>
        </w:rPr>
        <w:t>④</w:t>
      </w:r>
      <w:r>
        <w:t xml:space="preserve"> open and close the bottle</w:t>
      </w:r>
    </w:p>
    <w:p w:rsidR="00F170C0" w:rsidRDefault="00F170C0" w:rsidP="00F170C0">
      <w:r>
        <w:rPr>
          <w:rFonts w:hint="eastAsia"/>
        </w:rPr>
        <w:t>⑤</w:t>
      </w:r>
      <w:r>
        <w:t xml:space="preserve"> Bin the dust pan and bin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14</w:t>
      </w:r>
    </w:p>
    <w:p w:rsidR="00F170C0" w:rsidRDefault="00F170C0" w:rsidP="00F170C0">
      <w:r>
        <w:t>Health habit</w:t>
      </w:r>
    </w:p>
    <w:p w:rsidR="00F170C0" w:rsidRDefault="00F170C0" w:rsidP="00F170C0">
      <w:r>
        <w:t>Health habit</w:t>
      </w:r>
    </w:p>
    <w:p w:rsidR="00F170C0" w:rsidRDefault="00F170C0" w:rsidP="00F170C0">
      <w:r>
        <w:rPr>
          <w:rFonts w:hint="eastAsia"/>
        </w:rPr>
        <w:t>①</w:t>
      </w:r>
      <w:r>
        <w:t xml:space="preserve"> Is it to play with dirty thing</w:t>
      </w:r>
    </w:p>
    <w:p w:rsidR="00F170C0" w:rsidRDefault="00F170C0" w:rsidP="00F170C0">
      <w:r>
        <w:rPr>
          <w:rFonts w:hint="eastAsia"/>
        </w:rPr>
        <w:t>②</w:t>
      </w:r>
      <w:r>
        <w:t xml:space="preserve"> Dirty thing always make us sick? Yes/No</w:t>
      </w:r>
    </w:p>
    <w:p w:rsidR="00F170C0" w:rsidRDefault="00F170C0" w:rsidP="00F170C0">
      <w:r>
        <w:rPr>
          <w:rFonts w:hint="eastAsia"/>
        </w:rPr>
        <w:t>③</w:t>
      </w:r>
      <w:r>
        <w:t xml:space="preserve"> Eating fruit that is not wash is bad? Yes/No</w:t>
      </w:r>
    </w:p>
    <w:p w:rsidR="00F170C0" w:rsidRDefault="00F170C0" w:rsidP="00F170C0">
      <w:r>
        <w:rPr>
          <w:rFonts w:hint="eastAsia"/>
        </w:rPr>
        <w:t>④</w:t>
      </w:r>
      <w:r>
        <w:t xml:space="preserve"> Is it good to sit in a clean environment? Yes/No</w:t>
      </w:r>
    </w:p>
    <w:p w:rsidR="00F170C0" w:rsidRDefault="00F170C0" w:rsidP="00F170C0">
      <w:r>
        <w:rPr>
          <w:rFonts w:hint="eastAsia"/>
        </w:rPr>
        <w:t>⑤</w:t>
      </w:r>
      <w:r>
        <w:t xml:space="preserve"> We must always take care of our body? Yes/No</w:t>
      </w:r>
    </w:p>
    <w:p w:rsidR="00F170C0" w:rsidRDefault="00F170C0" w:rsidP="00F170C0">
      <w:r>
        <w:rPr>
          <w:rFonts w:hint="eastAsia"/>
        </w:rPr>
        <w:t>⑥</w:t>
      </w:r>
      <w:r>
        <w:t xml:space="preserve"> Is it good to always take a bath?</w:t>
      </w:r>
    </w:p>
    <w:p w:rsidR="00F170C0" w:rsidRDefault="00F170C0" w:rsidP="00F170C0">
      <w:r>
        <w:rPr>
          <w:rFonts w:hint="eastAsia"/>
        </w:rPr>
        <w:t>⑦</w:t>
      </w:r>
      <w:r>
        <w:t xml:space="preserve"> Brushing our teeth is part of personal hygiene? Yes/No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15</w:t>
      </w:r>
    </w:p>
    <w:p w:rsidR="00F170C0" w:rsidRDefault="00F170C0" w:rsidP="00F170C0">
      <w:r>
        <w:t>Handwriting</w:t>
      </w:r>
    </w:p>
    <w:p w:rsidR="00F170C0" w:rsidRDefault="00F170C0" w:rsidP="00F170C0">
      <w:r>
        <w:t>Handwriting</w:t>
      </w:r>
    </w:p>
    <w:p w:rsidR="00F170C0" w:rsidRDefault="00F170C0" w:rsidP="00F170C0">
      <w:r>
        <w:rPr>
          <w:rFonts w:hint="eastAsia"/>
        </w:rPr>
        <w:t>①</w:t>
      </w:r>
      <w:r>
        <w:t xml:space="preserve"> Pre-writing strokes</w:t>
      </w:r>
    </w:p>
    <w:p w:rsidR="00F170C0" w:rsidRDefault="00F170C0" w:rsidP="00F170C0">
      <w:r>
        <w:t>(4 slanted diagonal lines sloping right)</w:t>
      </w:r>
    </w:p>
    <w:p w:rsidR="00F170C0" w:rsidRDefault="00F170C0" w:rsidP="00F170C0">
      <w:r>
        <w:rPr>
          <w:rFonts w:hint="eastAsia"/>
        </w:rPr>
        <w:t>②</w:t>
      </w:r>
      <w:r>
        <w:t xml:space="preserve"> Pre-writing curves</w:t>
      </w:r>
    </w:p>
    <w:p w:rsidR="00F170C0" w:rsidRDefault="00F170C0" w:rsidP="00F170C0">
      <w:r>
        <w:t>(5 'C' shaped curves)</w:t>
      </w:r>
    </w:p>
    <w:p w:rsidR="00F170C0" w:rsidRDefault="00F170C0" w:rsidP="00F170C0">
      <w:r>
        <w:rPr>
          <w:rFonts w:hint="eastAsia"/>
        </w:rPr>
        <w:t>③</w:t>
      </w:r>
      <w:r>
        <w:t xml:space="preserve"> Pre-writing mix pattern</w:t>
      </w:r>
    </w:p>
    <w:p w:rsidR="00F170C0" w:rsidRDefault="00F170C0" w:rsidP="00F170C0">
      <w:r>
        <w:t>(4 right-pointing chevrons &gt;, 4 left-pointing chevrons &lt;)</w:t>
      </w:r>
    </w:p>
    <w:p w:rsidR="00F170C0" w:rsidRDefault="00F170C0" w:rsidP="00F170C0">
      <w:r>
        <w:t>Shape Note: Contains 4 diagonal slanted lines, 5 'C' curves, 4 &gt; arrow shapes, and 4 &lt; arrow shapes.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16</w:t>
      </w:r>
    </w:p>
    <w:p w:rsidR="00F170C0" w:rsidRDefault="00F170C0" w:rsidP="00F170C0">
      <w:r>
        <w:t>Pre-science</w:t>
      </w:r>
    </w:p>
    <w:p w:rsidR="00F170C0" w:rsidRDefault="00F170C0" w:rsidP="00F170C0">
      <w:r>
        <w:t>Pre-science</w:t>
      </w:r>
    </w:p>
    <w:p w:rsidR="00F170C0" w:rsidRDefault="00F170C0" w:rsidP="00F170C0">
      <w:r>
        <w:rPr>
          <w:rFonts w:hint="eastAsia"/>
        </w:rPr>
        <w:t>①</w:t>
      </w:r>
      <w:r>
        <w:t xml:space="preserve"> Touch (5) part of your body you know.</w:t>
      </w:r>
    </w:p>
    <w:p w:rsidR="00F170C0" w:rsidRDefault="00F170C0" w:rsidP="00F170C0">
      <w:r>
        <w:rPr>
          <w:rFonts w:hint="eastAsia"/>
        </w:rPr>
        <w:t>②</w:t>
      </w:r>
      <w:r>
        <w:t xml:space="preserve"> Identify and </w:t>
      </w:r>
      <w:proofErr w:type="spellStart"/>
      <w:r>
        <w:t>colour</w:t>
      </w:r>
      <w:proofErr w:type="spellEnd"/>
      <w:r>
        <w:t xml:space="preserve"> some part of the body</w:t>
      </w:r>
    </w:p>
    <w:p w:rsidR="00F170C0" w:rsidRDefault="00F170C0" w:rsidP="00F170C0">
      <w:r>
        <w:t>(Drawings of two feet, Lips, a Heart/Ear shape, an Eye)</w:t>
      </w:r>
    </w:p>
    <w:p w:rsidR="00F170C0" w:rsidRDefault="00F170C0" w:rsidP="00F170C0">
      <w:r>
        <w:rPr>
          <w:rFonts w:hint="eastAsia"/>
        </w:rPr>
        <w:t>③</w:t>
      </w:r>
      <w:r>
        <w:t xml:space="preserve"> Is it good to always brush your teeth</w:t>
      </w:r>
    </w:p>
    <w:p w:rsidR="00F170C0" w:rsidRDefault="00F170C0" w:rsidP="00F170C0">
      <w:r>
        <w:rPr>
          <w:rFonts w:hint="eastAsia"/>
        </w:rPr>
        <w:t>④</w:t>
      </w:r>
      <w:r>
        <w:t xml:space="preserve"> Is it good to play with fire</w:t>
      </w:r>
    </w:p>
    <w:p w:rsidR="00F170C0" w:rsidRDefault="00F170C0" w:rsidP="00F170C0">
      <w:r>
        <w:t>Shape Note: Contains exactly 4 hand-drawn body parts: 2 feet/legs, a pair of lips, a heart/ear shape, and an eye (oval with a circle/dot for the pupil).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17</w:t>
      </w:r>
    </w:p>
    <w:p w:rsidR="00F170C0" w:rsidRDefault="00F170C0" w:rsidP="00F170C0">
      <w:r>
        <w:t>Social-habit</w:t>
      </w:r>
    </w:p>
    <w:p w:rsidR="00F170C0" w:rsidRDefault="00F170C0" w:rsidP="00F170C0">
      <w:r>
        <w:t>Social-habit</w:t>
      </w:r>
    </w:p>
    <w:p w:rsidR="00F170C0" w:rsidRDefault="00F170C0" w:rsidP="00F170C0">
      <w:r>
        <w:rPr>
          <w:rFonts w:hint="eastAsia"/>
        </w:rPr>
        <w:t>①</w:t>
      </w:r>
      <w:r>
        <w:t xml:space="preserve"> Is it good to always greet</w:t>
      </w:r>
    </w:p>
    <w:p w:rsidR="00F170C0" w:rsidRDefault="00F170C0" w:rsidP="00F170C0">
      <w:r>
        <w:rPr>
          <w:rFonts w:hint="eastAsia"/>
        </w:rPr>
        <w:t>②</w:t>
      </w:r>
      <w:r>
        <w:t xml:space="preserve"> Showing respect means you are treat well?</w:t>
      </w:r>
    </w:p>
    <w:p w:rsidR="00F170C0" w:rsidRDefault="00F170C0" w:rsidP="00F170C0">
      <w:r>
        <w:rPr>
          <w:rFonts w:hint="eastAsia"/>
        </w:rPr>
        <w:t>③</w:t>
      </w:r>
      <w:r>
        <w:t xml:space="preserve"> eating good food makes us healthy? Yes/No</w:t>
      </w:r>
    </w:p>
    <w:p w:rsidR="00F170C0" w:rsidRDefault="00F170C0" w:rsidP="00F170C0">
      <w:r>
        <w:rPr>
          <w:rFonts w:hint="eastAsia"/>
        </w:rPr>
        <w:t>④</w:t>
      </w:r>
      <w:r>
        <w:t xml:space="preserve"> Tell me names of food you love to eat (3)</w:t>
      </w:r>
    </w:p>
    <w:p w:rsidR="00F170C0" w:rsidRDefault="00F170C0" w:rsidP="00F170C0">
      <w:r>
        <w:rPr>
          <w:rFonts w:hint="eastAsia"/>
        </w:rPr>
        <w:t>⑤</w:t>
      </w:r>
      <w:r>
        <w:t xml:space="preserve"> When you drink enough water it is good for the body. Yes/No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lastRenderedPageBreak/>
        <w:t>Image 18</w:t>
      </w:r>
    </w:p>
    <w:p w:rsidR="00F170C0" w:rsidRDefault="00F170C0" w:rsidP="00F170C0">
      <w:r>
        <w:t>Art &amp; Craft</w:t>
      </w:r>
    </w:p>
    <w:p w:rsidR="00F170C0" w:rsidRDefault="00F170C0" w:rsidP="00F170C0">
      <w:r>
        <w:t>Art &amp; Craft</w:t>
      </w:r>
    </w:p>
    <w:p w:rsidR="00F170C0" w:rsidRDefault="00F170C0" w:rsidP="00F170C0">
      <w:r>
        <w:rPr>
          <w:rFonts w:hint="eastAsia"/>
        </w:rPr>
        <w:t>①</w:t>
      </w:r>
      <w:r>
        <w:t xml:space="preserve"> shapes house</w:t>
      </w:r>
    </w:p>
    <w:p w:rsidR="00F170C0" w:rsidRDefault="00F170C0" w:rsidP="00F170C0">
      <w:r>
        <w:rPr>
          <w:rFonts w:hint="eastAsia"/>
        </w:rPr>
        <w:t>②</w:t>
      </w:r>
      <w:r>
        <w:t xml:space="preserve"> Identify and </w:t>
      </w:r>
      <w:proofErr w:type="spellStart"/>
      <w:r>
        <w:t>Colour</w:t>
      </w:r>
      <w:proofErr w:type="spellEnd"/>
    </w:p>
    <w:p w:rsidR="00F170C0" w:rsidRDefault="00F170C0" w:rsidP="00F170C0">
      <w:r>
        <w:t>(Drawing of a large circle containing three rounded intersecting segments/petals)</w:t>
      </w:r>
    </w:p>
    <w:p w:rsidR="00F170C0" w:rsidRDefault="00F170C0" w:rsidP="00F170C0">
      <w:r>
        <w:t>Shape Note: Contains 4 total shapes: 1 large outer circle and 3 inner rounded curves overlapping at the center like a 3-part Venn diagram.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>Image 19 (Oldest)</w:t>
      </w:r>
    </w:p>
    <w:p w:rsidR="00F170C0" w:rsidRDefault="00F170C0" w:rsidP="00F170C0">
      <w:r>
        <w:t>Basic Science</w:t>
      </w:r>
    </w:p>
    <w:p w:rsidR="00F170C0" w:rsidRDefault="00F170C0" w:rsidP="00F170C0">
      <w:r>
        <w:rPr>
          <w:rFonts w:hint="eastAsia"/>
        </w:rPr>
        <w:t>①</w:t>
      </w:r>
      <w:r>
        <w:t xml:space="preserve"> Basic Science</w:t>
      </w:r>
    </w:p>
    <w:p w:rsidR="00F170C0" w:rsidRDefault="00F170C0" w:rsidP="00F170C0">
      <w:r>
        <w:rPr>
          <w:rFonts w:hint="eastAsia"/>
        </w:rPr>
        <w:t>①</w:t>
      </w:r>
      <w:r>
        <w:t xml:space="preserve"> Everybody has ______ in the body</w:t>
      </w:r>
    </w:p>
    <w:p w:rsidR="00F170C0" w:rsidRDefault="00F170C0" w:rsidP="00F170C0">
      <w:r>
        <w:t xml:space="preserve">(a) </w:t>
      </w:r>
      <w:proofErr w:type="gramStart"/>
      <w:r>
        <w:t>salt</w:t>
      </w:r>
      <w:proofErr w:type="gramEnd"/>
      <w:r>
        <w:t xml:space="preserve"> (b) petrol (c) water</w:t>
      </w:r>
    </w:p>
    <w:p w:rsidR="00F170C0" w:rsidRDefault="00F170C0" w:rsidP="00F170C0">
      <w:r>
        <w:rPr>
          <w:rFonts w:hint="eastAsia"/>
        </w:rPr>
        <w:t>②</w:t>
      </w:r>
      <w:r>
        <w:t xml:space="preserve"> the water in our body helps us ______</w:t>
      </w:r>
    </w:p>
    <w:p w:rsidR="00F170C0" w:rsidRDefault="00F170C0" w:rsidP="00F170C0">
      <w:r>
        <w:t xml:space="preserve">(a) </w:t>
      </w:r>
      <w:proofErr w:type="gramStart"/>
      <w:r>
        <w:t>poo</w:t>
      </w:r>
      <w:proofErr w:type="gramEnd"/>
      <w:r>
        <w:t xml:space="preserve"> (b) Jump (c) urinate &amp; sweat</w:t>
      </w:r>
    </w:p>
    <w:p w:rsidR="00F170C0" w:rsidRDefault="00F170C0" w:rsidP="00F170C0">
      <w:r>
        <w:rPr>
          <w:rFonts w:hint="eastAsia"/>
        </w:rPr>
        <w:t>③</w:t>
      </w:r>
      <w:r>
        <w:t xml:space="preserve"> water cycle is the continuous movement of ______ to the sky.</w:t>
      </w:r>
    </w:p>
    <w:p w:rsidR="00F170C0" w:rsidRDefault="00F170C0" w:rsidP="00F170C0">
      <w:r>
        <w:t xml:space="preserve">(a) </w:t>
      </w:r>
      <w:proofErr w:type="gramStart"/>
      <w:r>
        <w:t>kerosene</w:t>
      </w:r>
      <w:proofErr w:type="gramEnd"/>
      <w:r>
        <w:t xml:space="preserve"> (b) tea (c) water</w:t>
      </w:r>
    </w:p>
    <w:p w:rsidR="00F170C0" w:rsidRDefault="00F170C0" w:rsidP="00F170C0">
      <w:r>
        <w:rPr>
          <w:rFonts w:hint="eastAsia"/>
        </w:rPr>
        <w:t>④</w:t>
      </w:r>
      <w:r>
        <w:t xml:space="preserve"> Changes around us is the Constant ______ of living things.</w:t>
      </w:r>
    </w:p>
    <w:p w:rsidR="00F170C0" w:rsidRDefault="00F170C0" w:rsidP="00F170C0">
      <w:r>
        <w:t>(a) Pollution (b) transformation (c) solution</w:t>
      </w:r>
    </w:p>
    <w:p w:rsidR="00F170C0" w:rsidRDefault="00F170C0" w:rsidP="00F170C0">
      <w:r>
        <w:rPr>
          <w:rFonts w:hint="eastAsia"/>
        </w:rPr>
        <w:t>⑤</w:t>
      </w:r>
      <w:r>
        <w:t xml:space="preserve"> Living and </w:t>
      </w:r>
      <w:proofErr w:type="spellStart"/>
      <w:r>
        <w:t>non living</w:t>
      </w:r>
      <w:proofErr w:type="spellEnd"/>
      <w:r>
        <w:t xml:space="preserve"> things</w:t>
      </w:r>
    </w:p>
    <w:p w:rsidR="00F170C0" w:rsidRDefault="00F170C0" w:rsidP="00F170C0">
      <w:r>
        <w:t>Shape Note: Text only, no drawings present.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①</w:t>
      </w:r>
      <w:r>
        <w:t xml:space="preserve"> Basic Science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①</w:t>
      </w:r>
      <w:r>
        <w:t xml:space="preserve"> Everybody has ______ in the body</w:t>
      </w:r>
    </w:p>
    <w:p w:rsidR="00F170C0" w:rsidRDefault="00F170C0" w:rsidP="00F170C0">
      <w:r>
        <w:t xml:space="preserve">(a) </w:t>
      </w:r>
      <w:proofErr w:type="gramStart"/>
      <w:r>
        <w:t>salt</w:t>
      </w:r>
      <w:proofErr w:type="gramEnd"/>
      <w:r>
        <w:t xml:space="preserve"> (b) petrol (c) water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②</w:t>
      </w:r>
      <w:r>
        <w:t xml:space="preserve"> the water in our body helps us ______</w:t>
      </w:r>
    </w:p>
    <w:p w:rsidR="00F170C0" w:rsidRDefault="00F170C0" w:rsidP="00F170C0">
      <w:r>
        <w:t xml:space="preserve">(a) </w:t>
      </w:r>
      <w:proofErr w:type="gramStart"/>
      <w:r>
        <w:t>poo</w:t>
      </w:r>
      <w:proofErr w:type="gramEnd"/>
      <w:r>
        <w:t xml:space="preserve"> (b) Jump (c) urinate &amp; sweat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③</w:t>
      </w:r>
      <w:r>
        <w:t xml:space="preserve"> water cycle is the continuous movement of ______ to the sky.</w:t>
      </w:r>
    </w:p>
    <w:p w:rsidR="00F170C0" w:rsidRDefault="00F170C0" w:rsidP="00F170C0">
      <w:r>
        <w:t xml:space="preserve">(a) </w:t>
      </w:r>
      <w:proofErr w:type="gramStart"/>
      <w:r>
        <w:t>kerosene</w:t>
      </w:r>
      <w:proofErr w:type="gramEnd"/>
      <w:r>
        <w:t xml:space="preserve"> (b) tea (c) water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④</w:t>
      </w:r>
      <w:r>
        <w:t xml:space="preserve"> Changes around us is the Constant ______ of living things.</w:t>
      </w:r>
    </w:p>
    <w:p w:rsidR="00F170C0" w:rsidRDefault="00F170C0" w:rsidP="00F170C0">
      <w:r>
        <w:t>(a) Pollution (b) transformation (c) solution</w:t>
      </w:r>
    </w:p>
    <w:p w:rsidR="00F170C0" w:rsidRDefault="00F170C0" w:rsidP="00F170C0"/>
    <w:p w:rsidR="00F170C0" w:rsidRDefault="00F170C0" w:rsidP="00F170C0">
      <w:r>
        <w:rPr>
          <w:rFonts w:hint="eastAsia"/>
        </w:rPr>
        <w:t>⑤</w:t>
      </w:r>
      <w:r>
        <w:t xml:space="preserve"> Living and </w:t>
      </w:r>
      <w:proofErr w:type="spellStart"/>
      <w:r>
        <w:t>non living</w:t>
      </w:r>
      <w:proofErr w:type="spellEnd"/>
      <w:r>
        <w:t xml:space="preserve"> things</w:t>
      </w:r>
    </w:p>
    <w:p w:rsidR="00F170C0" w:rsidRDefault="00F170C0" w:rsidP="00F170C0"/>
    <w:p w:rsidR="00F170C0" w:rsidRDefault="00F170C0" w:rsidP="00F170C0">
      <w:r>
        <w:lastRenderedPageBreak/>
        <w:t>Here is the complete text transcribed from all 10 images, in the exact order they appear. I have included the requested small notes about the shapes (which are entirely found in the Literacy section).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 xml:space="preserve">Section </w:t>
      </w:r>
      <w:r>
        <w:rPr>
          <w:rFonts w:hint="eastAsia"/>
        </w:rPr>
        <w:t>①</w:t>
      </w:r>
      <w:r>
        <w:t>: Basic Science</w:t>
      </w:r>
    </w:p>
    <w:p w:rsidR="00F170C0" w:rsidRDefault="00F170C0" w:rsidP="00F170C0"/>
    <w:p w:rsidR="00F170C0" w:rsidRDefault="00F170C0" w:rsidP="00F170C0">
      <w:r>
        <w:t>(Image 1)</w:t>
      </w:r>
    </w:p>
    <w:p w:rsidR="00F170C0" w:rsidRDefault="00F170C0" w:rsidP="00F170C0">
      <w:r>
        <w:rPr>
          <w:rFonts w:hint="eastAsia"/>
        </w:rPr>
        <w:t>①</w:t>
      </w:r>
      <w:r>
        <w:t xml:space="preserve"> Basic Science</w:t>
      </w:r>
    </w:p>
    <w:p w:rsidR="00F170C0" w:rsidRDefault="00F170C0" w:rsidP="00F170C0">
      <w:r>
        <w:rPr>
          <w:rFonts w:hint="eastAsia"/>
        </w:rPr>
        <w:t>①</w:t>
      </w:r>
      <w:r>
        <w:t xml:space="preserve"> Everybody has ______ in the body</w:t>
      </w:r>
    </w:p>
    <w:p w:rsidR="00F170C0" w:rsidRDefault="00F170C0" w:rsidP="00F170C0">
      <w:r>
        <w:t xml:space="preserve">(a) </w:t>
      </w:r>
      <w:proofErr w:type="gramStart"/>
      <w:r>
        <w:t>salt</w:t>
      </w:r>
      <w:proofErr w:type="gramEnd"/>
      <w:r>
        <w:t xml:space="preserve"> (b) petrol (c) water</w:t>
      </w:r>
    </w:p>
    <w:p w:rsidR="00F170C0" w:rsidRDefault="00F170C0" w:rsidP="00F170C0">
      <w:r>
        <w:rPr>
          <w:rFonts w:hint="eastAsia"/>
        </w:rPr>
        <w:t>②</w:t>
      </w:r>
      <w:r>
        <w:t xml:space="preserve"> the water in our body helps us ______</w:t>
      </w:r>
    </w:p>
    <w:p w:rsidR="00F170C0" w:rsidRDefault="00F170C0" w:rsidP="00F170C0">
      <w:r>
        <w:t xml:space="preserve">(a) </w:t>
      </w:r>
      <w:proofErr w:type="gramStart"/>
      <w:r>
        <w:t>poo</w:t>
      </w:r>
      <w:proofErr w:type="gramEnd"/>
      <w:r>
        <w:t xml:space="preserve"> (b) Jump (c) urinate &amp; sweat</w:t>
      </w:r>
    </w:p>
    <w:p w:rsidR="00F170C0" w:rsidRDefault="00F170C0" w:rsidP="00F170C0">
      <w:r>
        <w:rPr>
          <w:rFonts w:hint="eastAsia"/>
        </w:rPr>
        <w:t>③</w:t>
      </w:r>
      <w:r>
        <w:t xml:space="preserve"> water cycle is the continuous movement of ______ to the sky.</w:t>
      </w:r>
    </w:p>
    <w:p w:rsidR="00F170C0" w:rsidRDefault="00F170C0" w:rsidP="00F170C0">
      <w:r>
        <w:t xml:space="preserve">(a) </w:t>
      </w:r>
      <w:proofErr w:type="gramStart"/>
      <w:r>
        <w:t>kerosene</w:t>
      </w:r>
      <w:proofErr w:type="gramEnd"/>
      <w:r>
        <w:t xml:space="preserve"> (b) tea (c) water</w:t>
      </w:r>
    </w:p>
    <w:p w:rsidR="00F170C0" w:rsidRDefault="00F170C0" w:rsidP="00F170C0">
      <w:r>
        <w:rPr>
          <w:rFonts w:hint="eastAsia"/>
        </w:rPr>
        <w:t>④</w:t>
      </w:r>
      <w:r>
        <w:t xml:space="preserve"> Changes around us is the Constant ______ of living things.</w:t>
      </w:r>
    </w:p>
    <w:p w:rsidR="00F170C0" w:rsidRDefault="00F170C0" w:rsidP="00F170C0">
      <w:r>
        <w:t>(a) Pollution (b) transformation (c) solution</w:t>
      </w:r>
    </w:p>
    <w:p w:rsidR="00F170C0" w:rsidRDefault="00F170C0" w:rsidP="00F170C0">
      <w:r>
        <w:rPr>
          <w:rFonts w:hint="eastAsia"/>
        </w:rPr>
        <w:t>⑤</w:t>
      </w:r>
      <w:r>
        <w:t xml:space="preserve"> Living and </w:t>
      </w:r>
      <w:proofErr w:type="spellStart"/>
      <w:r>
        <w:t>non living</w:t>
      </w:r>
      <w:proofErr w:type="spellEnd"/>
      <w:r>
        <w:t xml:space="preserve"> things (cut off, continues to next page)</w:t>
      </w:r>
    </w:p>
    <w:p w:rsidR="00F170C0" w:rsidRDefault="00F170C0" w:rsidP="00F170C0"/>
    <w:p w:rsidR="00F170C0" w:rsidRDefault="00F170C0" w:rsidP="00F170C0">
      <w:r>
        <w:t>(Image 2)</w:t>
      </w:r>
    </w:p>
    <w:p w:rsidR="00F170C0" w:rsidRDefault="00F170C0" w:rsidP="00F170C0">
      <w:r>
        <w:rPr>
          <w:rFonts w:hint="eastAsia"/>
        </w:rPr>
        <w:t>⑤</w:t>
      </w:r>
      <w:r>
        <w:t xml:space="preserve"> Mention two things living things that experience growth</w:t>
      </w:r>
    </w:p>
    <w:p w:rsidR="00F170C0" w:rsidRDefault="00F170C0" w:rsidP="00F170C0">
      <w:r>
        <w:t>(a) ________ (b) ________</w:t>
      </w:r>
    </w:p>
    <w:p w:rsidR="00F170C0" w:rsidRDefault="00F170C0" w:rsidP="00F170C0">
      <w:r>
        <w:rPr>
          <w:rFonts w:hint="eastAsia"/>
        </w:rPr>
        <w:t>⑥</w:t>
      </w:r>
      <w:r>
        <w:t xml:space="preserve"> Periods in the day includes</w:t>
      </w:r>
    </w:p>
    <w:p w:rsidR="00F170C0" w:rsidRDefault="00F170C0" w:rsidP="00F170C0">
      <w:r>
        <w:t>(a) ________ (b) ________ (c) ________</w:t>
      </w:r>
    </w:p>
    <w:p w:rsidR="00F170C0" w:rsidRDefault="00F170C0" w:rsidP="00F170C0">
      <w:r>
        <w:rPr>
          <w:rFonts w:hint="eastAsia"/>
        </w:rPr>
        <w:t>⑦</w:t>
      </w:r>
      <w:r>
        <w:t xml:space="preserve"> Living things are those things that have ______ in them.</w:t>
      </w:r>
    </w:p>
    <w:p w:rsidR="00F170C0" w:rsidRDefault="00F170C0" w:rsidP="00F170C0">
      <w:r>
        <w:t xml:space="preserve">(a) </w:t>
      </w:r>
      <w:proofErr w:type="gramStart"/>
      <w:r>
        <w:t>water</w:t>
      </w:r>
      <w:proofErr w:type="gramEnd"/>
      <w:r>
        <w:t xml:space="preserve"> (b) Sand (c) life.</w:t>
      </w:r>
    </w:p>
    <w:p w:rsidR="00F170C0" w:rsidRDefault="00F170C0" w:rsidP="00F170C0">
      <w:r>
        <w:rPr>
          <w:rFonts w:hint="eastAsia"/>
        </w:rPr>
        <w:t>⑧</w:t>
      </w:r>
      <w:r>
        <w:t xml:space="preserve"> Mention any two uses of water</w:t>
      </w:r>
    </w:p>
    <w:p w:rsidR="00F170C0" w:rsidRDefault="00F170C0" w:rsidP="00F170C0">
      <w:r>
        <w:t>(a) ________ (b) ________</w:t>
      </w:r>
    </w:p>
    <w:p w:rsidR="00F170C0" w:rsidRDefault="00F170C0" w:rsidP="00F170C0"/>
    <w:p w:rsidR="00F170C0" w:rsidRDefault="00F170C0" w:rsidP="00F170C0">
      <w:r>
        <w:t>(Image 3)</w:t>
      </w:r>
    </w:p>
    <w:p w:rsidR="00F170C0" w:rsidRDefault="00F170C0" w:rsidP="00F170C0">
      <w:r>
        <w:rPr>
          <w:rFonts w:hint="eastAsia"/>
        </w:rPr>
        <w:t>⑨</w:t>
      </w:r>
      <w:r>
        <w:t xml:space="preserve"> state any two Sense organs we have</w:t>
      </w:r>
    </w:p>
    <w:p w:rsidR="00F170C0" w:rsidRDefault="00F170C0" w:rsidP="00F170C0">
      <w:r>
        <w:t>(a) ________ (b) ________</w:t>
      </w:r>
    </w:p>
    <w:p w:rsidR="00F170C0" w:rsidRDefault="00F170C0" w:rsidP="00F170C0">
      <w:r>
        <w:rPr>
          <w:rFonts w:hint="eastAsia"/>
        </w:rPr>
        <w:t>⑩</w:t>
      </w:r>
      <w:r>
        <w:t xml:space="preserve"> disposal of refuse means throwing away our ______ in the right way.</w:t>
      </w:r>
    </w:p>
    <w:p w:rsidR="00F170C0" w:rsidRDefault="00F170C0" w:rsidP="00F170C0">
      <w:r>
        <w:t xml:space="preserve">(a) </w:t>
      </w:r>
      <w:proofErr w:type="gramStart"/>
      <w:r>
        <w:t>food</w:t>
      </w:r>
      <w:proofErr w:type="gramEnd"/>
      <w:r>
        <w:t xml:space="preserve"> (b) thrash (c) sound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 xml:space="preserve">Section </w:t>
      </w:r>
      <w:r>
        <w:rPr>
          <w:rFonts w:hint="eastAsia"/>
        </w:rPr>
        <w:t>②</w:t>
      </w:r>
      <w:r>
        <w:t>: Social Habit</w:t>
      </w:r>
    </w:p>
    <w:p w:rsidR="00F170C0" w:rsidRDefault="00F170C0" w:rsidP="00F170C0"/>
    <w:p w:rsidR="00F170C0" w:rsidRDefault="00F170C0" w:rsidP="00F170C0">
      <w:r>
        <w:t>(Image 4)</w:t>
      </w:r>
    </w:p>
    <w:p w:rsidR="00F170C0" w:rsidRDefault="00F170C0" w:rsidP="00F170C0">
      <w:r>
        <w:rPr>
          <w:rFonts w:hint="eastAsia"/>
        </w:rPr>
        <w:lastRenderedPageBreak/>
        <w:t>②</w:t>
      </w:r>
      <w:r>
        <w:t xml:space="preserve"> Social Habit</w:t>
      </w:r>
    </w:p>
    <w:p w:rsidR="00F170C0" w:rsidRDefault="00F170C0" w:rsidP="00F170C0">
      <w:r>
        <w:rPr>
          <w:rFonts w:hint="eastAsia"/>
        </w:rPr>
        <w:t>①</w:t>
      </w:r>
      <w:r>
        <w:t xml:space="preserve"> Our environment are those places we ______ ourselves</w:t>
      </w:r>
    </w:p>
    <w:p w:rsidR="00F170C0" w:rsidRDefault="00F170C0" w:rsidP="00F170C0">
      <w:r>
        <w:t xml:space="preserve">(a) </w:t>
      </w:r>
      <w:proofErr w:type="gramStart"/>
      <w:r>
        <w:t>find</w:t>
      </w:r>
      <w:proofErr w:type="gramEnd"/>
      <w:r>
        <w:t xml:space="preserve"> (b) seat (c) close</w:t>
      </w:r>
    </w:p>
    <w:p w:rsidR="00F170C0" w:rsidRDefault="00F170C0" w:rsidP="00F170C0">
      <w:r>
        <w:rPr>
          <w:rFonts w:hint="eastAsia"/>
        </w:rPr>
        <w:t>②</w:t>
      </w:r>
      <w:r>
        <w:t xml:space="preserve"> we show respect to our ______ and ______</w:t>
      </w:r>
    </w:p>
    <w:p w:rsidR="00F170C0" w:rsidRDefault="00F170C0" w:rsidP="00F170C0">
      <w:r>
        <w:t xml:space="preserve">(a) </w:t>
      </w:r>
      <w:proofErr w:type="gramStart"/>
      <w:r>
        <w:t>parents</w:t>
      </w:r>
      <w:proofErr w:type="gramEnd"/>
      <w:r>
        <w:t xml:space="preserve"> (b) goat (a) parents &amp; goat (b) our parents &amp; our elders (c) our parents &amp; baby</w:t>
      </w:r>
    </w:p>
    <w:p w:rsidR="00F170C0" w:rsidRDefault="00F170C0" w:rsidP="00F170C0">
      <w:r>
        <w:rPr>
          <w:rFonts w:hint="eastAsia"/>
        </w:rPr>
        <w:t>③</w:t>
      </w:r>
      <w:r>
        <w:t xml:space="preserve"> when an elder gives you something you say ______</w:t>
      </w:r>
    </w:p>
    <w:p w:rsidR="00F170C0" w:rsidRDefault="00F170C0" w:rsidP="00F170C0">
      <w:r>
        <w:t>(a) I will slap you (b) thank you (c) go away</w:t>
      </w:r>
    </w:p>
    <w:p w:rsidR="00F170C0" w:rsidRDefault="00F170C0" w:rsidP="00F170C0">
      <w:r>
        <w:rPr>
          <w:rFonts w:hint="eastAsia"/>
        </w:rPr>
        <w:t>④</w:t>
      </w:r>
      <w:r>
        <w:t xml:space="preserve"> Gender fairness means treating ______ and ______ equally.</w:t>
      </w:r>
    </w:p>
    <w:p w:rsidR="00F170C0" w:rsidRDefault="00F170C0" w:rsidP="00F170C0">
      <w:r>
        <w:t>(</w:t>
      </w:r>
      <w:proofErr w:type="gramStart"/>
      <w:r>
        <w:t>a</w:t>
      </w:r>
      <w:proofErr w:type="gramEnd"/>
      <w:r>
        <w:t>) cat &amp; rat (b) boys &amp; girls (c) baby &amp; children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 xml:space="preserve">Section </w:t>
      </w:r>
      <w:r>
        <w:rPr>
          <w:rFonts w:hint="eastAsia"/>
        </w:rPr>
        <w:t>③</w:t>
      </w:r>
      <w:r>
        <w:t>: Health Habit</w:t>
      </w:r>
    </w:p>
    <w:p w:rsidR="00F170C0" w:rsidRDefault="00F170C0" w:rsidP="00F170C0"/>
    <w:p w:rsidR="00F170C0" w:rsidRDefault="00F170C0" w:rsidP="00F170C0">
      <w:r>
        <w:t>(Image 5)</w:t>
      </w:r>
    </w:p>
    <w:p w:rsidR="00F170C0" w:rsidRDefault="00F170C0" w:rsidP="00F170C0">
      <w:r>
        <w:rPr>
          <w:rFonts w:hint="eastAsia"/>
        </w:rPr>
        <w:t>③</w:t>
      </w:r>
      <w:r>
        <w:t xml:space="preserve"> Health Habit</w:t>
      </w:r>
    </w:p>
    <w:p w:rsidR="00F170C0" w:rsidRDefault="00F170C0" w:rsidP="00F170C0">
      <w:r>
        <w:rPr>
          <w:rFonts w:hint="eastAsia"/>
        </w:rPr>
        <w:t>①</w:t>
      </w:r>
      <w:r>
        <w:t xml:space="preserve"> ______ is the way of keeping our environment clean and free from germs.</w:t>
      </w:r>
    </w:p>
    <w:p w:rsidR="00F170C0" w:rsidRDefault="00F170C0" w:rsidP="00F170C0">
      <w:r>
        <w:t xml:space="preserve">(a) </w:t>
      </w:r>
      <w:proofErr w:type="gramStart"/>
      <w:r>
        <w:t>sanitation</w:t>
      </w:r>
      <w:proofErr w:type="gramEnd"/>
      <w:r>
        <w:t xml:space="preserve"> (b) salvation (c) satisfaction</w:t>
      </w:r>
    </w:p>
    <w:p w:rsidR="00F170C0" w:rsidRDefault="00F170C0" w:rsidP="00F170C0">
      <w:r>
        <w:rPr>
          <w:rFonts w:hint="eastAsia"/>
        </w:rPr>
        <w:t>②</w:t>
      </w:r>
      <w:r>
        <w:t xml:space="preserve"> we use ______ and ______ to care for our teeth.</w:t>
      </w:r>
    </w:p>
    <w:p w:rsidR="00F170C0" w:rsidRDefault="00F170C0" w:rsidP="00F170C0">
      <w:r>
        <w:t xml:space="preserve">(a) </w:t>
      </w:r>
      <w:proofErr w:type="gramStart"/>
      <w:r>
        <w:t>toothbrush</w:t>
      </w:r>
      <w:proofErr w:type="gramEnd"/>
      <w:r>
        <w:t xml:space="preserve"> &amp; stone (b) toothbrush &amp; tooth paste.</w:t>
      </w:r>
    </w:p>
    <w:p w:rsidR="00F170C0" w:rsidRDefault="00F170C0" w:rsidP="00F170C0">
      <w:r>
        <w:rPr>
          <w:rFonts w:hint="eastAsia"/>
        </w:rPr>
        <w:t>③</w:t>
      </w:r>
      <w:r>
        <w:t xml:space="preserve"> hot weather is also called ______</w:t>
      </w:r>
    </w:p>
    <w:p w:rsidR="00F170C0" w:rsidRDefault="00F170C0" w:rsidP="00F170C0">
      <w:r>
        <w:t xml:space="preserve">(a) </w:t>
      </w:r>
      <w:proofErr w:type="gramStart"/>
      <w:r>
        <w:t>wet</w:t>
      </w:r>
      <w:proofErr w:type="gramEnd"/>
      <w:r>
        <w:t xml:space="preserve"> season (b) dry season (c) yellow season.</w:t>
      </w:r>
    </w:p>
    <w:p w:rsidR="00F170C0" w:rsidRDefault="00F170C0" w:rsidP="00F170C0">
      <w:r>
        <w:rPr>
          <w:rFonts w:hint="eastAsia"/>
        </w:rPr>
        <w:t>④</w:t>
      </w:r>
      <w:r>
        <w:t xml:space="preserve"> Cold weather is the period of ______</w:t>
      </w:r>
    </w:p>
    <w:p w:rsidR="00F170C0" w:rsidRDefault="00F170C0" w:rsidP="00F170C0">
      <w:r>
        <w:t xml:space="preserve">(a) </w:t>
      </w:r>
      <w:proofErr w:type="gramStart"/>
      <w:r>
        <w:t>rain</w:t>
      </w:r>
      <w:proofErr w:type="gramEnd"/>
      <w:r>
        <w:t xml:space="preserve"> (b) sun</w:t>
      </w:r>
    </w:p>
    <w:p w:rsidR="00F170C0" w:rsidRDefault="00F170C0" w:rsidP="00F170C0"/>
    <w:p w:rsidR="00F170C0" w:rsidRDefault="00F170C0" w:rsidP="00F170C0">
      <w:r>
        <w:t>(Image 6)</w:t>
      </w:r>
    </w:p>
    <w:p w:rsidR="00F170C0" w:rsidRDefault="00F170C0" w:rsidP="00F170C0">
      <w:r>
        <w:rPr>
          <w:rFonts w:hint="eastAsia"/>
        </w:rPr>
        <w:t>⑤</w:t>
      </w:r>
      <w:r>
        <w:t xml:space="preserve"> we wash our hands with ______ and ______</w:t>
      </w:r>
    </w:p>
    <w:p w:rsidR="00F170C0" w:rsidRDefault="00F170C0" w:rsidP="00F170C0">
      <w:r>
        <w:t xml:space="preserve">(a) </w:t>
      </w:r>
      <w:proofErr w:type="gramStart"/>
      <w:r>
        <w:t>water</w:t>
      </w:r>
      <w:proofErr w:type="gramEnd"/>
      <w:r>
        <w:t xml:space="preserve"> &amp; pepper (b) soap &amp; water</w:t>
      </w:r>
    </w:p>
    <w:p w:rsidR="00F170C0" w:rsidRDefault="00F170C0" w:rsidP="00F170C0">
      <w:r>
        <w:rPr>
          <w:rFonts w:hint="eastAsia"/>
        </w:rPr>
        <w:t>⑥</w:t>
      </w:r>
      <w:r>
        <w:t xml:space="preserve"> when you drink dirty water you will ______</w:t>
      </w:r>
    </w:p>
    <w:p w:rsidR="00F170C0" w:rsidRDefault="00F170C0" w:rsidP="00F170C0">
      <w:r>
        <w:t xml:space="preserve">(a) </w:t>
      </w:r>
      <w:proofErr w:type="gramStart"/>
      <w:r>
        <w:t>jump</w:t>
      </w:r>
      <w:proofErr w:type="gramEnd"/>
      <w:r>
        <w:t xml:space="preserve"> (b) fall sick (c) dance</w:t>
      </w:r>
    </w:p>
    <w:p w:rsidR="00F170C0" w:rsidRDefault="00F170C0" w:rsidP="00F170C0">
      <w:r>
        <w:rPr>
          <w:rFonts w:hint="eastAsia"/>
        </w:rPr>
        <w:t>⑦</w:t>
      </w:r>
      <w:r>
        <w:t xml:space="preserve"> material composed are ______</w:t>
      </w:r>
    </w:p>
    <w:p w:rsidR="00F170C0" w:rsidRDefault="00F170C0" w:rsidP="00F170C0">
      <w:r>
        <w:t xml:space="preserve">(a) </w:t>
      </w:r>
      <w:proofErr w:type="gramStart"/>
      <w:r>
        <w:t>sun</w:t>
      </w:r>
      <w:proofErr w:type="gramEnd"/>
      <w:r>
        <w:t xml:space="preserve"> leaf (b) decay leaf</w:t>
      </w:r>
    </w:p>
    <w:p w:rsidR="00F170C0" w:rsidRDefault="00F170C0" w:rsidP="00F170C0">
      <w:r>
        <w:rPr>
          <w:rFonts w:hint="eastAsia"/>
        </w:rPr>
        <w:t>⑧</w:t>
      </w:r>
      <w:r>
        <w:t xml:space="preserve"> Mention one bad toilet habit ________</w:t>
      </w:r>
    </w:p>
    <w:p w:rsidR="00F170C0" w:rsidRDefault="00F170C0" w:rsidP="00F170C0">
      <w:r>
        <w:rPr>
          <w:rFonts w:hint="eastAsia"/>
        </w:rPr>
        <w:t>⑨</w:t>
      </w:r>
      <w:r>
        <w:t xml:space="preserve"> State any two materials for cleaning the toilets</w:t>
      </w:r>
    </w:p>
    <w:p w:rsidR="00F170C0" w:rsidRDefault="00F170C0" w:rsidP="00F170C0">
      <w:r>
        <w:t>(a) ________ (b) ________</w:t>
      </w:r>
    </w:p>
    <w:p w:rsidR="00F170C0" w:rsidRDefault="00F170C0" w:rsidP="00F170C0">
      <w:r>
        <w:rPr>
          <w:rFonts w:hint="eastAsia"/>
        </w:rPr>
        <w:t>⑩</w:t>
      </w:r>
      <w:r>
        <w:t xml:space="preserve"> table manner is the practice of ______ or ______ when you are eating.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 xml:space="preserve">Section </w:t>
      </w:r>
      <w:r>
        <w:rPr>
          <w:rFonts w:hint="eastAsia"/>
        </w:rPr>
        <w:t>④</w:t>
      </w:r>
      <w:r>
        <w:t>: Civic</w:t>
      </w:r>
    </w:p>
    <w:p w:rsidR="00F170C0" w:rsidRDefault="00F170C0" w:rsidP="00F170C0"/>
    <w:p w:rsidR="00F170C0" w:rsidRDefault="00F170C0" w:rsidP="00F170C0">
      <w:r>
        <w:t>(Image 7)</w:t>
      </w:r>
    </w:p>
    <w:p w:rsidR="00F170C0" w:rsidRDefault="00F170C0" w:rsidP="00F170C0">
      <w:r>
        <w:rPr>
          <w:rFonts w:hint="eastAsia"/>
        </w:rPr>
        <w:t>④</w:t>
      </w:r>
      <w:r>
        <w:t xml:space="preserve"> Civic</w:t>
      </w:r>
    </w:p>
    <w:p w:rsidR="00F170C0" w:rsidRDefault="00F170C0" w:rsidP="00F170C0">
      <w:r>
        <w:rPr>
          <w:rFonts w:hint="eastAsia"/>
        </w:rPr>
        <w:t>①</w:t>
      </w:r>
      <w:r>
        <w:t xml:space="preserve"> Orderliness at home means to arrange and put </w:t>
      </w:r>
      <w:proofErr w:type="spellStart"/>
      <w:r>
        <w:t>your</w:t>
      </w:r>
      <w:proofErr w:type="spellEnd"/>
      <w:r>
        <w:t xml:space="preserve"> ______ in the ______ position</w:t>
      </w:r>
    </w:p>
    <w:p w:rsidR="00F170C0" w:rsidRDefault="00F170C0" w:rsidP="00F170C0">
      <w:r>
        <w:rPr>
          <w:rFonts w:hint="eastAsia"/>
        </w:rPr>
        <w:t>②</w:t>
      </w:r>
      <w:r>
        <w:t xml:space="preserve"> When you come back from school you ______ your bag</w:t>
      </w:r>
    </w:p>
    <w:p w:rsidR="00F170C0" w:rsidRDefault="00F170C0" w:rsidP="00F170C0">
      <w:r>
        <w:t xml:space="preserve">(a) </w:t>
      </w:r>
      <w:proofErr w:type="gramStart"/>
      <w:r>
        <w:t>throw</w:t>
      </w:r>
      <w:proofErr w:type="gramEnd"/>
      <w:r>
        <w:t xml:space="preserve"> (b) arrange (c) scatter</w:t>
      </w:r>
    </w:p>
    <w:p w:rsidR="00F170C0" w:rsidRDefault="00F170C0" w:rsidP="00F170C0">
      <w:r>
        <w:rPr>
          <w:rFonts w:hint="eastAsia"/>
        </w:rPr>
        <w:t>③</w:t>
      </w:r>
      <w:r>
        <w:t xml:space="preserve"> Orderliness in the school mean ______</w:t>
      </w:r>
    </w:p>
    <w:p w:rsidR="00F170C0" w:rsidRDefault="00F170C0" w:rsidP="00F170C0">
      <w:r>
        <w:t xml:space="preserve">(a) </w:t>
      </w:r>
      <w:proofErr w:type="gramStart"/>
      <w:r>
        <w:t>doing</w:t>
      </w:r>
      <w:proofErr w:type="gramEnd"/>
      <w:r>
        <w:t xml:space="preserve"> things in the wrong way (b) doing things in the right way</w:t>
      </w:r>
    </w:p>
    <w:p w:rsidR="00F170C0" w:rsidRDefault="00F170C0" w:rsidP="00F170C0">
      <w:r>
        <w:rPr>
          <w:rFonts w:hint="eastAsia"/>
        </w:rPr>
        <w:t>④</w:t>
      </w:r>
      <w:r>
        <w:t xml:space="preserve"> Orderliness in the community mean ______</w:t>
      </w:r>
    </w:p>
    <w:p w:rsidR="00F170C0" w:rsidRDefault="00F170C0" w:rsidP="00F170C0">
      <w:r>
        <w:t xml:space="preserve">(a) </w:t>
      </w:r>
      <w:proofErr w:type="gramStart"/>
      <w:r>
        <w:t>obeying</w:t>
      </w:r>
      <w:proofErr w:type="gramEnd"/>
      <w:r>
        <w:t xml:space="preserve"> and respecting authority (b) disobeying and </w:t>
      </w:r>
      <w:proofErr w:type="spellStart"/>
      <w:r>
        <w:t>slaping</w:t>
      </w:r>
      <w:proofErr w:type="spellEnd"/>
      <w:r>
        <w:t xml:space="preserve"> authority</w:t>
      </w:r>
    </w:p>
    <w:p w:rsidR="00F170C0" w:rsidRDefault="00F170C0" w:rsidP="00F170C0"/>
    <w:p w:rsidR="00F170C0" w:rsidRDefault="00F170C0" w:rsidP="00F170C0">
      <w:r>
        <w:t>(Image 8)</w:t>
      </w:r>
    </w:p>
    <w:p w:rsidR="00F170C0" w:rsidRDefault="00F170C0" w:rsidP="00F170C0">
      <w:r>
        <w:rPr>
          <w:rFonts w:hint="eastAsia"/>
        </w:rPr>
        <w:t>⑤</w:t>
      </w:r>
      <w:r>
        <w:t xml:space="preserve"> ______ tells you whether you are a boy or a girl,</w:t>
      </w:r>
    </w:p>
    <w:p w:rsidR="00F170C0" w:rsidRDefault="00F170C0" w:rsidP="00F170C0">
      <w:r>
        <w:t xml:space="preserve">(a) </w:t>
      </w:r>
      <w:proofErr w:type="gramStart"/>
      <w:r>
        <w:t>gender</w:t>
      </w:r>
      <w:proofErr w:type="gramEnd"/>
      <w:r>
        <w:t xml:space="preserve"> issue (b) </w:t>
      </w:r>
      <w:proofErr w:type="spellStart"/>
      <w:r>
        <w:t>genderclass</w:t>
      </w:r>
      <w:proofErr w:type="spellEnd"/>
      <w:r>
        <w:t xml:space="preserve"> (c) Gender school.</w:t>
      </w:r>
    </w:p>
    <w:p w:rsidR="00F170C0" w:rsidRDefault="00F170C0" w:rsidP="00F170C0">
      <w:r>
        <w:rPr>
          <w:rFonts w:hint="eastAsia"/>
        </w:rPr>
        <w:t>⑥</w:t>
      </w:r>
      <w:r>
        <w:t xml:space="preserve"> Mention any two types of </w:t>
      </w:r>
      <w:proofErr w:type="spellStart"/>
      <w:r>
        <w:t>colours</w:t>
      </w:r>
      <w:proofErr w:type="spellEnd"/>
      <w:r>
        <w:t xml:space="preserve"> that you know</w:t>
      </w:r>
    </w:p>
    <w:p w:rsidR="00F170C0" w:rsidRDefault="00F170C0" w:rsidP="00F170C0">
      <w:r>
        <w:t>(a) ________ (b) ________</w:t>
      </w:r>
    </w:p>
    <w:p w:rsidR="00F170C0" w:rsidRDefault="00F170C0" w:rsidP="00F170C0">
      <w:r>
        <w:rPr>
          <w:rFonts w:hint="eastAsia"/>
        </w:rPr>
        <w:t>⑦</w:t>
      </w:r>
      <w:r>
        <w:t xml:space="preserve"> ______ is a place where you are a citizen</w:t>
      </w:r>
    </w:p>
    <w:p w:rsidR="00F170C0" w:rsidRDefault="00F170C0" w:rsidP="00F170C0">
      <w:r>
        <w:t xml:space="preserve">(a) </w:t>
      </w:r>
      <w:proofErr w:type="gramStart"/>
      <w:r>
        <w:t>land</w:t>
      </w:r>
      <w:proofErr w:type="gramEnd"/>
      <w:r>
        <w:t xml:space="preserve"> (b) a country (c) state</w:t>
      </w:r>
    </w:p>
    <w:p w:rsidR="00F170C0" w:rsidRDefault="00F170C0" w:rsidP="00F170C0">
      <w:r>
        <w:rPr>
          <w:rFonts w:hint="eastAsia"/>
        </w:rPr>
        <w:t>⑧</w:t>
      </w:r>
      <w:r>
        <w:t xml:space="preserve"> ______ means to do what you are asked to do</w:t>
      </w:r>
    </w:p>
    <w:p w:rsidR="00F170C0" w:rsidRDefault="00F170C0" w:rsidP="00F170C0">
      <w:r>
        <w:t xml:space="preserve">(a) </w:t>
      </w:r>
      <w:proofErr w:type="gramStart"/>
      <w:r>
        <w:t>obedience</w:t>
      </w:r>
      <w:proofErr w:type="gramEnd"/>
      <w:r>
        <w:t xml:space="preserve"> (b) disobedience (c) patience</w:t>
      </w:r>
    </w:p>
    <w:p w:rsidR="00F170C0" w:rsidRDefault="00F170C0" w:rsidP="00F170C0">
      <w:r>
        <w:rPr>
          <w:rFonts w:hint="eastAsia"/>
        </w:rPr>
        <w:t>⑨</w:t>
      </w:r>
      <w:r>
        <w:t xml:space="preserve"> We go to ______ on </w:t>
      </w:r>
      <w:proofErr w:type="spellStart"/>
      <w:r>
        <w:t>sunday</w:t>
      </w:r>
      <w:proofErr w:type="spellEnd"/>
      <w:r>
        <w:t xml:space="preserve"> to pray</w:t>
      </w:r>
    </w:p>
    <w:p w:rsidR="00F170C0" w:rsidRDefault="00F170C0" w:rsidP="00F170C0">
      <w:r>
        <w:t xml:space="preserve">(a) </w:t>
      </w:r>
      <w:proofErr w:type="gramStart"/>
      <w:r>
        <w:t>church</w:t>
      </w:r>
      <w:proofErr w:type="gramEnd"/>
      <w:r>
        <w:t xml:space="preserve"> (b) school (c) hospital</w:t>
      </w:r>
    </w:p>
    <w:p w:rsidR="00F170C0" w:rsidRDefault="00F170C0" w:rsidP="00F170C0">
      <w:r>
        <w:rPr>
          <w:rFonts w:hint="eastAsia"/>
        </w:rPr>
        <w:t>⑩</w:t>
      </w:r>
      <w:r>
        <w:t xml:space="preserve"> </w:t>
      </w:r>
      <w:proofErr w:type="spellStart"/>
      <w:r>
        <w:t>muslims</w:t>
      </w:r>
      <w:proofErr w:type="spellEnd"/>
      <w:r>
        <w:t xml:space="preserve"> go to ______ on </w:t>
      </w:r>
      <w:proofErr w:type="spellStart"/>
      <w:r>
        <w:t>friday</w:t>
      </w:r>
      <w:proofErr w:type="spellEnd"/>
    </w:p>
    <w:p w:rsidR="00F170C0" w:rsidRDefault="00F170C0" w:rsidP="00F170C0">
      <w:r>
        <w:t xml:space="preserve">(a) </w:t>
      </w:r>
      <w:proofErr w:type="gramStart"/>
      <w:r>
        <w:t>church</w:t>
      </w:r>
      <w:proofErr w:type="gramEnd"/>
      <w:r>
        <w:t xml:space="preserve"> (b) school (c)</w:t>
      </w:r>
    </w:p>
    <w:p w:rsidR="00F170C0" w:rsidRDefault="00F170C0" w:rsidP="00F170C0"/>
    <w:p w:rsidR="00F170C0" w:rsidRDefault="00F170C0" w:rsidP="00F170C0">
      <w:r>
        <w:t>---</w:t>
      </w:r>
    </w:p>
    <w:p w:rsidR="00F170C0" w:rsidRDefault="00F170C0" w:rsidP="00F170C0"/>
    <w:p w:rsidR="00F170C0" w:rsidRDefault="00F170C0" w:rsidP="00F170C0">
      <w:r>
        <w:t xml:space="preserve">Section </w:t>
      </w:r>
      <w:r>
        <w:rPr>
          <w:rFonts w:hint="eastAsia"/>
        </w:rPr>
        <w:t>⑤</w:t>
      </w:r>
      <w:r>
        <w:t>: Literacy</w:t>
      </w:r>
    </w:p>
    <w:p w:rsidR="00F170C0" w:rsidRDefault="00F170C0" w:rsidP="00F170C0"/>
    <w:p w:rsidR="00F170C0" w:rsidRDefault="00F170C0" w:rsidP="00F170C0">
      <w:r>
        <w:t>(Image 9)</w:t>
      </w:r>
    </w:p>
    <w:p w:rsidR="00F170C0" w:rsidRDefault="00F170C0" w:rsidP="00F170C0">
      <w:r>
        <w:rPr>
          <w:rFonts w:hint="eastAsia"/>
        </w:rPr>
        <w:t>⑤</w:t>
      </w:r>
      <w:r>
        <w:t xml:space="preserve"> Literacy</w:t>
      </w:r>
    </w:p>
    <w:p w:rsidR="00F170C0" w:rsidRDefault="00F170C0" w:rsidP="00F170C0">
      <w:r>
        <w:rPr>
          <w:rFonts w:hint="eastAsia"/>
        </w:rPr>
        <w:t>①</w:t>
      </w:r>
      <w:r>
        <w:t xml:space="preserve"> A noun is a name of any person animal ______ or ______</w:t>
      </w:r>
    </w:p>
    <w:p w:rsidR="00F170C0" w:rsidRDefault="00F170C0" w:rsidP="00F170C0">
      <w:r>
        <w:rPr>
          <w:rFonts w:hint="eastAsia"/>
        </w:rPr>
        <w:t>②</w:t>
      </w:r>
      <w:r>
        <w:t xml:space="preserve"> A pronoun is a ______ use in place of a ______</w:t>
      </w:r>
    </w:p>
    <w:p w:rsidR="00F170C0" w:rsidRDefault="00F170C0" w:rsidP="00F170C0">
      <w:r>
        <w:rPr>
          <w:rFonts w:hint="eastAsia"/>
        </w:rPr>
        <w:t>③</w:t>
      </w:r>
      <w:r>
        <w:t xml:space="preserve"> Give two example each</w:t>
      </w:r>
    </w:p>
    <w:p w:rsidR="00F170C0" w:rsidRDefault="00F170C0" w:rsidP="00F170C0">
      <w:r>
        <w:t>(</w:t>
      </w:r>
      <w:proofErr w:type="gramStart"/>
      <w:r>
        <w:t>a</w:t>
      </w:r>
      <w:proofErr w:type="gramEnd"/>
      <w:r>
        <w:t>) Name of a person ______ (b) Name of animal ______</w:t>
      </w:r>
    </w:p>
    <w:p w:rsidR="00F170C0" w:rsidRDefault="00F170C0" w:rsidP="00F170C0">
      <w:r>
        <w:rPr>
          <w:rFonts w:hint="eastAsia"/>
        </w:rPr>
        <w:t>④</w:t>
      </w:r>
      <w:r>
        <w:t xml:space="preserve"> underline the pronoun in the following sentences</w:t>
      </w:r>
    </w:p>
    <w:p w:rsidR="00F170C0" w:rsidRDefault="00F170C0" w:rsidP="00F170C0">
      <w:r>
        <w:t>(a) She is a girl (b) He is a boy (c) we are in the class</w:t>
      </w:r>
    </w:p>
    <w:p w:rsidR="00F170C0" w:rsidRDefault="00F170C0" w:rsidP="00F170C0">
      <w:r>
        <w:rPr>
          <w:rFonts w:hint="eastAsia"/>
        </w:rPr>
        <w:t>⑤</w:t>
      </w:r>
      <w:r>
        <w:t xml:space="preserve"> Sound and write a - z</w:t>
      </w:r>
    </w:p>
    <w:p w:rsidR="00F170C0" w:rsidRDefault="00F170C0" w:rsidP="00F170C0">
      <w:r>
        <w:t>[Small Note on Shapes: Directly below question 5, there are exactly 10 hand-drawn empty circles, arranged neatly in two horizontal rows of 5 each. These are meant to be filled in as part of the exercise.]</w:t>
      </w:r>
    </w:p>
    <w:p w:rsidR="00F170C0" w:rsidRDefault="00F170C0" w:rsidP="00F170C0"/>
    <w:p w:rsidR="00F170C0" w:rsidRDefault="00F170C0" w:rsidP="00F170C0">
      <w:r>
        <w:t>(Image 10)</w:t>
      </w:r>
    </w:p>
    <w:p w:rsidR="00F170C0" w:rsidRDefault="00F170C0" w:rsidP="00F170C0">
      <w:r>
        <w:t>[Small Note on Shapes: At the very top of this page, there are 10 additional empty circles (also arranged in 2 rows of 5), which are a visual continuation of the shapes from the previous exercise.]</w:t>
      </w:r>
    </w:p>
    <w:p w:rsidR="00F170C0" w:rsidRDefault="00F170C0" w:rsidP="00F170C0">
      <w:r>
        <w:rPr>
          <w:rFonts w:hint="eastAsia"/>
        </w:rPr>
        <w:t>⑥</w:t>
      </w:r>
      <w:r>
        <w:t xml:space="preserve"> Write 5 three letter words</w:t>
      </w:r>
    </w:p>
    <w:p w:rsidR="00F170C0" w:rsidRDefault="00F170C0" w:rsidP="00F170C0">
      <w:r>
        <w:t>(a) ________ (b) ________ (c) ________ (d) ________ (e) ________</w:t>
      </w:r>
    </w:p>
    <w:p w:rsidR="00F170C0" w:rsidRDefault="00F170C0" w:rsidP="00F170C0">
      <w:r>
        <w:rPr>
          <w:rFonts w:hint="eastAsia"/>
        </w:rPr>
        <w:t>⑦</w:t>
      </w:r>
      <w:r>
        <w:t xml:space="preserve"> Read the following passage and answer the question that follows.</w:t>
      </w:r>
    </w:p>
    <w:p w:rsidR="00F170C0" w:rsidRDefault="00F170C0" w:rsidP="00F170C0">
      <w:r>
        <w:t>Bob is a big boy, he has a big red toy. But he has a bad cat too, the cat has hot eye for the toy.</w:t>
      </w:r>
      <w:bookmarkStart w:id="0" w:name="_GoBack"/>
      <w:bookmarkEnd w:id="0"/>
    </w:p>
    <w:sectPr w:rsidR="00F170C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25A8" w:rsidRDefault="005925A8">
      <w:pPr>
        <w:spacing w:before="0"/>
      </w:pPr>
      <w:r>
        <w:separator/>
      </w:r>
    </w:p>
  </w:endnote>
  <w:endnote w:type="continuationSeparator" w:id="0">
    <w:p w:rsidR="005925A8" w:rsidRDefault="005925A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25A8" w:rsidRDefault="005925A8">
      <w:pPr>
        <w:spacing w:before="0"/>
      </w:pPr>
      <w:r>
        <w:separator/>
      </w:r>
    </w:p>
  </w:footnote>
  <w:footnote w:type="continuationSeparator" w:id="0">
    <w:p w:rsidR="005925A8" w:rsidRDefault="005925A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5925A8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3C126C"/>
    <w:rsid w:val="00404A91"/>
    <w:rsid w:val="00414627"/>
    <w:rsid w:val="00425D63"/>
    <w:rsid w:val="00440144"/>
    <w:rsid w:val="004510B9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925A8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85BE0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AE5058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170C0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21B9EE-6831-4B5D-9606-1B08B764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6343</Words>
  <Characters>36161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2026-06-18T06:19:00Z</dcterms:created>
  <dcterms:modified xsi:type="dcterms:W3CDTF">2026-06-18T06:19:00Z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
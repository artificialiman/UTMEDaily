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Beer-grade ethanol is obtained industrially from sugars by which single named process? A) Cracking B) Fermentation C) Saponification D) Esterification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2. The reaction of a fat or oil with concentrated alkali to produce soap is called A) hydrogenation B) esterification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transesterification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saponification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3. The ester formed when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reacts with ethanol in the presence of conc. H₂SO₄ is A) ethyl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diethyl ether C) methyl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ethyl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methanoate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4. The primary cause of acid rain in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industrialised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regions is A) CO₂ and CH₄ B) O₃ and CFCs C) SO₂ and NOₓ D) NH₃ and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5. The conditions used in the Haber process are A) 200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250°C, Ni catalyst B) 200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450°C, Fe catalyst C) 50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900°C, Fe catalyst D) 1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atm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900°C,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catalyst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6. Which compound gives a red-brown precipitate with Fehling's solution? A)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Benzene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7. A current of 0.5 A is passed through molten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PbBr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₂. The time (to the nearest minute) needed to deposit 2.07 g of lead at the cathode is closest to (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Pb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207; F = 96,500 C mol⁻¹) A) 32 min B) 128 min C) 64 min D) 16 min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8. A current of 0.5 A is passed for 9,650 s through dilute H₂SO₄ with inert electrodes. The volume of O₂ liberated at the anode at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s.t.p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 is closest to (F = 96,500 C mol⁻¹) A) 0.56 dm³ B) 0.14 dm³ C) 1.12 dm³ D) 0.28 dm³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Methylated spirit used as a solvent/fuel is essentially ethanol made unfit for drinking by adding A) methanol B) acetone C) ethylene glycol D) glycerol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10. In the electrolysis of dilute H₂SO₄, the gas produced at the cathode is A) oxygen B) hydrogen C) chlorine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sulphur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dioxide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11. The electrode process that occurs at the anode is A) oxidation B) displacement C) reduction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12. Which reagent distinguishes ethanol from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without heating? A)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₅ B) Acidified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KMnO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₄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 D) Sodium metal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Dehydration of butan-2-ol with conc. H₂SO₄ at 170°C gives, as the major product (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Zaitsev's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rule) A) but-1-ene B) 1-methylpropene C) butane D) but-2-ene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In electrolysis of dilute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O₂ is preferred over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at the anode because A)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⁻ concentration is too low B) O₂ has a lower discharge potential C) water is more easily reduced D) Na⁺ is discharged first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Bread dough rises because yeast ferments sugars in the flour, producing gas bubbles of A) carbon dioxide B) methane C) oxygen D) hydrogen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16. The correct electrode equation for Cu²⁺ reduction at the cathode is A) Cu → Cu²⁺ + 2e⁻ B) 2H₂O → O₂ + 4H⁺ + 4e⁻ C) Cu²⁺ + e⁻ → Cu⁺ D) Cu²⁺ + 2e⁻ → Cu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17. Ethanol used as a solvent for perfumes and varnishes is most cheaply produced on a large scale by A) oxidation of ethane B) hydration of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ethyne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fermentation of sugars/starch D) hydrogenation of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The repeating unit of the addition polymer of propene is A) -CH₂-CH(CH₃)- B) -CH(CH₃)-CH(CH₃)- C) -CH₂-CH₂- D) -(CH₂)₃-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19. Vegetable oil is converted to a margarine/butter-like solid spread by which process? A) Hydrolysis B) Hydrogenation C) Dehydration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Vitamin C tablets dissolve readily in water mainly because the molecule contains several A) halogen atoms B) long non-polar hydrocarbon chains C) C=C double bonds only D) -OH groups capable of hydrogen bonding with water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21. The product of cracking long-chain alkanes is a mixture of A) shorter alkanes + alkenes B) shorter </w:t>
      </w:r>
      <w:proofErr w:type="gram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alkanes</w:t>
      </w:r>
      <w:proofErr w:type="gram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 C) CO₂ + H₂O D) alcohols + aldehydes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22. A salt has solubility 2.5 × 10⁻³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 and molar mass 100 g mol⁻¹. Its solubility in g per 100 cm³ is A) 0.0025 g B) 0.025 g C) 2.5 g D) 0.25 g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23. The homologous series with general formula CₙH₂ₙ (n ≥ 3) that forms rings but has no double bond is A) alkynes B)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alkadienes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alkenes D) cycloalkanes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The industrial separation of crude oil into fractions such as petrol and kerosene relies on differences in A) melting point B) density C) boiling point D) viscosity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25. A functional group isomer of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propan-1-ol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D) propan-2-ol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In the Contact process, SO₃ is absorbed in conc. H₂SO₄ rather than water because direct absorption A) leaves SO₃ undissolved B) forms an unmanageable acid mist C) reduces the SO₃ yield D) is endothermic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The conversion of glucose to ethanol by yeast is called A) esterification B) saponification C) hydrolysis D) fermentation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28. The condensed formula HCOOH represents A) a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formate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ester B)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methanal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29. The reaction of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over H₃PO₄ catalyst produces A) ethanol B) ethane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D) diethyl ether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Faraday's second law states that masses of substances deposited by the same quantity of electricity are proportional to their A) atomic masses B) oxidation states C) equivalent masses D) ionic radii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31. Bromine water is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decolourised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propene but not by propane because propene undergoes A) elimination B) electrophilic addition C) free radical substitution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nucleophilic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addition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Propan-1-ol and propan-2-ol are examples of A) positional isomers B) chain isomers C) functional group isomers D) optical isomers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The souring of milk to yoghurt is driven by bacterial conversion of lactose to A) ethanol B) acetone C) lactic acid D) glycerol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Dimethyl ether (CH₃OCH₃) and ethanol (C₂H₅OH) are examples of A) positional isomers B) functional group isomers C) chain isomers D) optical isomers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35. Sugarcane juice yields table sugar (sucrose crystals) mainly by which physical process? A) Distillation B) Hydrogenation C) Electrolysis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36. The condensed formula CH₃CH₂COCH₃ represents A) butanone B)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butanal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D) butan-1-ol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37. Industrial uses of brine electrolysis include all of the following except A) production of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B) production of Na metal C) production of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D) production of H₂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38. </w:t>
      </w:r>
      <w:proofErr w:type="gram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OH)CH₂COOH contains both a hydroxyl and a carboxylic acid group. Its IUPAC name is A) butan-3-ol-1-oic acid B) 3-hydroxybutanal C) 3-hydroxybutanoic acid D) 1-hydroxybutan-3-one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Honey does not spoil easily mainly because its high sugar content creates an environment that is A) hypertonic, dehydrating microbial cells B) rich in dissolved O₂ C) radioactive D) strongly alkaline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40. The constant current required to deposit 1.08 g of silver from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solution in 1000 s is closest to (Ag = 108; F = 96,500 C mol⁻¹) A) 0.2413 A B) 1.93 A C) 0.4825 A D) 0.965 A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41. A saturated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 at 80°C contains 38 g per 100 g water. On cooling to 20°C (solubility = 36 g/100 g), the mass that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crystallises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from 200 g of water is A) 8 g B) 2 g C) 4 g D) 1 g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42. During electrolysis of concentrated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with inert electrodes, the correct products are A) cathode: Cu, anode: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B) cathode: H₂, anode: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C) cathode: Cu, anode: O₂ D) cathode: H₂, anode: O₂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43. Which greenhouse gas has the highest global warming potential per molecule over 100 years? A) CO₂ B) CH₄ C) N₂O D) SF₆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44. </w:t>
      </w:r>
      <w:proofErr w:type="gram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</w:t>
      </w:r>
      <w:proofErr w:type="gram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electrolysis of brine (concentrated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), the product at the anode is A) oxygen B) chlorine C) sodium metal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45. Soap is manufactured from animal fat/vegetable oil and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 which named process? A) Hydrogenation B) Fermentation C) Saponification D) Esterification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46. Which of the following is a synthetic polymer? A) Nylon B) Starch C) Cellulose D) Protein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47. Addition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(CH₂=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) yields A) nylon B)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PVC D) polystyrene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48. The solubility of KNO₃ at 40°C is 64 g per 100 g water. The mass that dissolves in 250 g of water at the same temperature is A) 128 g B) 160 g C) 32 g D) 64 g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49. Glucose can be obtained from starch by which single process? A) Saponification B) Fermentation C) Hydrogenation D) Hydrolysis (acid or enzyme-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50. A current of 2 A flows for 1 hour through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solution. The mass of copper deposited is closest to (Cu = 63.5; F = 96,500 C mol⁻¹) A) 2.37 g B) 1.43 g C) 4.74 g D) 0.72 g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51. Milk is converted to cheese mainly through which two-step process? A) Fermentation of lactose to ethanol B) Distillation of milk solids C) Coagulation of milk protein by enzymes/acid, then curd separation D) Hydrogenation of milk fats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52.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Markovnikov's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rule predicts that when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HBr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adds to propene, the major product is A) 1-bromopropane B) 1</w:t>
      </w:r>
      <w:proofErr w:type="gram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-dibromopropane C)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propanal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2-bromopropane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53. The correct ionic equation at the cathode during electrolysis of dilute H₂SO₄ is A) 2H⁺ + 2e⁻ → H₂ B) SO₄²⁻ → S + 2O₂ C) 4OH⁻ → O₂ + 2H₂O + 4e⁻ D) H₂O → 2H⁺ + 2e⁻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54. In the Hall–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Héroult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process,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extracted from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dissolved in A)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AlCl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solution B) molten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cryolite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conc.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D) dilute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55. Margarine hardened by hydrogenation can later be converted back toward an oil-like softer product by A) Blending with unsaturated oil B) Saponification with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Fermentation with yeast D) Electrolysis in brine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56. Fat-soluble vitamins (A, D, E, </w:t>
      </w:r>
      <w:proofErr w:type="gram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</w:t>
      </w:r>
      <w:proofErr w:type="gram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dissolve in cooking oil rather than water mainly because they are A) small inorganic salts B) ionic compounds C) strong acids D) largely non-polar in structure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57. The IUPAC name of the compound with the structure (CH₃)₂CHCH₂CH₃ is A) hexane B) pentane C) 2-methylbutane D) 2</w:t>
      </w:r>
      <w:proofErr w:type="gram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,2</w:t>
      </w:r>
      <w:proofErr w:type="gram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-dimethylpropane</w:t>
      </w:r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58. The monomer used to produce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polypropene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A) propene B)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C) styrene D) </w:t>
      </w:r>
      <w:proofErr w:type="spellStart"/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chloroethene</w:t>
      </w:r>
      <w:proofErr w:type="spellEnd"/>
    </w:p>
    <w:p w:rsidR="009536AC" w:rsidRPr="009536AC" w:rsidRDefault="009536AC" w:rsidP="009536A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59. Glycerol (a by-product of soap-making) is itself a useful solvent because it is A) a carboxylic acid that is volatile B) an ester insoluble in polar solvents C) a polyhydric alcohol miscible with water D) a hydrocarbon insoluble in water</w:t>
      </w:r>
    </w:p>
    <w:p w:rsidR="00AA0000" w:rsidRDefault="009536AC" w:rsidP="009536AC">
      <w:r w:rsidRPr="009536A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60. The IUPAC name of CH₃CH₂CH(CH₃)CH₂OH is A) 2-methylbutan-4-ol B) 2-methylbutan-1-ol C) 2-methylbutanol D) 3-methylbutan-1-ol</w:t>
      </w:r>
      <w:bookmarkStart w:id="0" w:name="_GoBack"/>
      <w:bookmarkEnd w:id="0"/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1A1" w:rsidRDefault="005271A1">
      <w:pPr>
        <w:spacing w:before="0"/>
      </w:pPr>
      <w:r>
        <w:separator/>
      </w:r>
    </w:p>
  </w:endnote>
  <w:endnote w:type="continuationSeparator" w:id="0">
    <w:p w:rsidR="005271A1" w:rsidRDefault="005271A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1A1" w:rsidRDefault="005271A1">
      <w:pPr>
        <w:spacing w:before="0"/>
      </w:pPr>
      <w:r>
        <w:separator/>
      </w:r>
    </w:p>
  </w:footnote>
  <w:footnote w:type="continuationSeparator" w:id="0">
    <w:p w:rsidR="005271A1" w:rsidRDefault="005271A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5271A1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271A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E53CEB-C3E5-43A8-8AA4-E8DD20DA3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1491</Words>
  <Characters>8501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2026-06-18T05:46:00Z</dcterms:created>
  <dcterms:modified xsi:type="dcterms:W3CDTF">2026-06-18T05:46:00Z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
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The souring of milk to yoghurt is driven by bacterial conversion of lactose to A) ethanol B) lactic acid C) acetone D) glycerol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Beer-grade ethanol is obtained industrially from sugars by which single named process? A) Cracking B) Fermentation C) Saponification D) Esterification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The electrode process that occurs at the anode is A) displacement B) oxidation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reduction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The reaction of a fat or oil with concentrated alkali to produce soap is called A) hydrogenation B) esterification C) saponification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transesterification</w:t>
      </w:r>
      <w:proofErr w:type="spellEnd"/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The product of cracking long-chain alkanes is a mixture of A) shorter </w:t>
      </w:r>
      <w:proofErr w:type="gram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alkanes</w:t>
      </w:r>
      <w:proofErr w:type="gram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B) CO₂ + H₂O C) shorter alkanes + alkenes D) alcohols + aldehydes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6. In electrolysis of dilute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O₂ is preferred over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at the anode because A)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⁻ concentration is too low B) O₂ has a lower discharge potential C) Na⁺ is discharged first D) water is more easily reduced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7. The condensed formula CH₃CH₂COCH₃ represents A) butanone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butanal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butan-1-ol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In the Contact process, SO₃ is absorbed in conc. H₂SO₄ rather than water because direct absorption A) leaves SO₃ undissolved B) reduces the SO₃ yield C) forms an unmanageable acid mist D) is endothermic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The IUPAC name of CH₃CH₂CH(CH₃)CH₂OH is A) 2-methylbutan-4-ol B) 2-methylbutanol C) 2-methylbutan-1-ol D) 3-methylbutan-1-ol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A functional group isomer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B) propan-2-ol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propan-1-ol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Which reagent distinguishes ethanol from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without heating? A)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₅ B) Acidified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KMnO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C) Sodium metal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The repeating unit of the addition polymer of propene is A) -CH₂-CH(CH₃)- B) -CH(CH₃)-CH(CH₃)- C) -CH₂-CH₂- D) -(CH₂)₃-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13. A salt has solubility 2.5 × 10⁻³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 and molar mass 100 g mol⁻¹. Its solubility in g per 100 cm³ is A) 0.25 g B) 0.025 g C) 2.5 g D) 0.0025 g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Dehydration of butan-2-ol with conc. H₂SO₄ at 170°C gives, as the major product (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Zaitsev's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rule) A) but-2-ene B) but-1-ene C) 1-methylpropene D) butane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15. Industrial uses of brine electrolysis include all of the following except A) production of H₂ B) production of Na metal C) production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production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The conversion of glucose to ethanol by yeast is called A) hydrolysis B) fermentation C) saponification D) esterification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17. The correct ionic equation at the cathode during electrolysis of dilute H₂SO₄ is A) 4OH⁻ → O₂ + 2H₂O + 4e⁻ B) H₂O → 2H⁺ + 2e⁻ C) 2H⁺ + 2e⁻ → H₂ D) SO₄²⁻ → S + 2O₂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Soap is manufactured from animal fat/vegetable oil and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which named process? A) Esterification B) Saponification C) Hydrogenation D) Fermentation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The monomer used to produce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polypropene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propene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styrene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The homologous series with general formula CₙH₂ₙ (n ≥ 3) that forms rings but has no double bond is A) cycloalkanes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alkadienes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alkynes D) alkenes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In the electrolysis of dilute H₂SO₄, the gas produced at the cathode is A) chlorine B) oxygen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sulphur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dioxide D) hydrogen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A saturated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 at 80°C contains 38 g per 100 g water. On cooling to 20°C (solubility = 36 g/100 g), the mass that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crystallises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from 200 g of water is A) 8 g B) 1 g C) 4 g D) 2 g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23. Which compound gives a red-brown precipitate with Fehling's solution? A)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Benzene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Glucose can be obtained from starch by which single process? A) Hydrolysis (acid or enzyme-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B) Hydrogenation C) Saponification D) Fermentation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25. The constant current required to deposit 1.08 g of silver from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 in 1000 s is closest to (Ag = 108; F = 96,500 C mol⁻¹) A) 0.4825 A B) 1.93 A C) 0.2413 A D) 0.965 A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26. The primary cause of acid rain in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industrialised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regions is A) SO₂ and NOₓ B) O₃ and CFCs C) CO₂ and CH₄ D) NH₃ and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27. The condensed formula HCOOH represents A)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methanal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C) a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formate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ester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28. Addition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(CH₂=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yields A) polystyrene B) PVC C) nylon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29. A current of 0.5 A is passed for 9,650 s through dilute H₂SO₄ with inert electrodes. The volume of O₂ liberated at the anode at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s.t.p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 is closest to (F = 96,500 C mol⁻¹) A) 0.14 dm³ B) 0.28 dm³ C) 1.12 dm³ D) 0.56 dm³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The solubility of KNO₃ at 40°C is 64 g per 100 g water. The mass that dissolves in 250 g of water at the same temperature is A) 64 g B) 128 g C) 160 g D) 32 g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Milk is converted to cheese mainly through which two-step process? A) Coagulation of milk protein by enzymes/acid, then curd separation B) Distillation of milk solids C) Fermentation of lactose to ethanol D) Hydrogenation of milk fats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32. </w:t>
      </w:r>
      <w:proofErr w:type="gram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OH)CH₂COOH contains both a hydroxyl and a carboxylic acid group. Its IUPAC name is A) butan-3-ol-1-oic acid B) 3-hydroxybutanal C) 1-hydroxybutan-3-one D) 3-hydroxybutanoic acid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Dimethyl ether (CH₃OCH₃) and ethanol (C₂H₅OH) are examples of A) chain isomers B) positional isomers C) optical isomers D) functional group isomers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34. </w:t>
      </w:r>
      <w:proofErr w:type="gram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</w:t>
      </w:r>
      <w:proofErr w:type="gram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electrolysis of brine (concentrated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), the product at the anode is A) sodium metal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chlorine D) oxygen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Glycerol (a by-product of soap-making) is itself a useful solvent because it is A) a carboxylic acid that is volatile B) a polyhydric alcohol miscible with water C) an ester insoluble in polar solvents D) a hydrocarbon insoluble in water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36. Sugarcane juice yields table sugar (sucrose crystals) mainly by which physical process? A) Electrolysis B) Hydrogenation C) Distillation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37. Bromine water is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decolourised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propene but not by propane because propene undergoes A) electrophilic addition B) free radical substitution C) elimination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nucleophilic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addition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The correct electrode equation for Cu²⁺ reduction at the cathode is A) Cu²⁺ + e⁻ → Cu⁺ B) Cu → Cu²⁺ + 2e⁻ C) Cu²⁺ + 2e⁻ → Cu D) 2H₂O → O₂ + 4H⁺ + 4e⁻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The industrial separation of crude oil into fractions such as petrol and kerosene relies on differences in A) boiling point B) viscosity C) density D) melting point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40. A current of 0.5 A is passed through molten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PbBr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₂. The time (to the nearest minute) needed to deposit 2.07 g of lead at the cathode is closest to (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207; F = 96,500 C mol⁻¹) A) 16 min B) 32 min C) 64 min D) 128 min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 Propan-1-ol and propan-2-ol are examples of A) optical isomers B) positional isomers C) functional group isomers D) chain isomers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42. The ester formed when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reacts with ethanol in the presence of conc. H₂SO₄ is A) diethyl ether B) methyl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ethyl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ethyl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methanoate</w:t>
      </w:r>
      <w:proofErr w:type="spellEnd"/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 Vitamin C tablets dissolve readily in water mainly because the molecule contains several A) C=C double bonds only B) -OH groups capable of hydrogen bonding with water C) halogen atoms D) long non-polar hydrocarbon chains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44. Faraday's second law states that masses of substances deposited by the same quantity of electricity are proportional to their A) atomic masses B) equivalent masses C) oxidation states D) ionic radii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45. The IUPAC name of the compound with the structure (CH₃)₂CHCH₂CH₃ is A) pentane B) 2</w:t>
      </w:r>
      <w:proofErr w:type="gram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-dimethylpropane C) 2-methylbutane D) hexane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46.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Markovnikov's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 predicts that when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HBr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adds to propene, the major product is A) 1</w:t>
      </w:r>
      <w:proofErr w:type="gram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-dibromopropane B)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2-bromopropane D) 1-bromopropane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 Which of the following is a synthetic polymer? A) Nylon B) Starch C) Cellulose D) Protein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 In the Hall–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Héroult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process,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extracted from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dissolved in A) molten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cryolite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conc.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dilute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49. The reaction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over H₃PO₄ catalyst produces A) ethanol B) diethyl ether C) ethane D)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50. Ethanol used as a solvent for perfumes and varnishes is most cheaply produced on a large scale by A) fermentation of sugars/starch B) hydration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ethyne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hydrogenation of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oxidation of ethane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51. A current of 2 A flows for 1 hour through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solution. The mass of copper deposited is closest to (Cu = 63.5; F = 96,500 C mol⁻¹) A) 1.43 g B) 4.74 g C) 2.37 g D) 0.72 g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 Methylated spirit used as a solvent/fuel is essentially ethanol made unfit for drinking by adding A) methanol B) acetone C) glycerol D) ethylene glycol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 Fat-soluble vitamins (A, D, E, K) dissolve in cooking oil rather than water mainly because they are A) ionic compounds B) strong acids C) small inorganic salts D) largely non-polar in structure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54. During electrolysis of concentrated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with inert electrodes, the correct products are A) cathode: Cu, anode: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B) cathode: Cu, anode: O₂ C) cathode: H₂, anode: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D) cathode: H₂, anode: O₂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 Bread dough rises because yeast ferments sugars in the flour, producing gas bubbles of A) methane B) oxygen C) carbon dioxide D) hydrogen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56. Which greenhouse gas has the highest global warming potential per molecule over 100 years? A) CH₄ B) CO₂ C) SF₆ D) N₂O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57. Margarine hardened by hydrogenation can later be converted back toward an oil-like softer product by A) Saponification with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Electrolysis in brine C) Fermentation with yeast D) Blending with unsaturated oil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 Honey does not spoil easily mainly because its high sugar content creates an environment that is A) rich in dissolved O₂ B) hypertonic, dehydrating microbial cells C) strongly alkaline D) radioactive</w:t>
      </w:r>
    </w:p>
    <w:p w:rsidR="009569F1" w:rsidRPr="009569F1" w:rsidRDefault="009569F1" w:rsidP="009569F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59. Vegetable oil is converted to a margarine/butter-like solid spread by which process? A) Dehydration B) Hydrogenation C)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Hydrolysis</w:t>
      </w:r>
    </w:p>
    <w:p w:rsidR="00AA0000" w:rsidRDefault="009569F1" w:rsidP="009569F1"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60. The conditions used in the Haber process are A) 1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catalyst B) 200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250°C, Ni catalyst C) 50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Fe catalyst D) 200 </w:t>
      </w:r>
      <w:proofErr w:type="spellStart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69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450°C, Fe catalyst</w:t>
      </w:r>
      <w:bookmarkStart w:id="0" w:name="_GoBack"/>
      <w:bookmarkEnd w:id="0"/>
    </w:p>
    <w:p w:rsidR="00AA0000" w:rsidRDefault="00251FED">
      <w:r>
        <w:br w:type="page"/>
      </w:r>
    </w:p>
    <w:p w:rsidR="00AA0000" w:rsidRDefault="00251FED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FED" w:rsidRDefault="00251FED">
      <w:pPr>
        <w:spacing w:before="0"/>
      </w:pPr>
      <w:r>
        <w:separator/>
      </w:r>
    </w:p>
  </w:endnote>
  <w:endnote w:type="continuationSeparator" w:id="0">
    <w:p w:rsidR="00251FED" w:rsidRDefault="00251FE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FED" w:rsidRDefault="00251FED">
      <w:pPr>
        <w:spacing w:before="0"/>
      </w:pPr>
      <w:r>
        <w:separator/>
      </w:r>
    </w:p>
  </w:footnote>
  <w:footnote w:type="continuationSeparator" w:id="0">
    <w:p w:rsidR="00251FED" w:rsidRDefault="00251FE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51FED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51FED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73FC91-DBF8-43E5-9EEA-8608686BB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2026-06-18T05:44:00Z</dcterms:created>
  <dcterms:modified xsi:type="dcterms:W3CDTF">2026-06-18T05:44:00Z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
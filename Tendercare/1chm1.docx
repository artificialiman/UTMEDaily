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Q1. Beer‑grade ethanol is obtained industrially from sugars by which single named process?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Fermentation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Saponification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Cracking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Esterification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Q2. Vegetable oil is converted to a margarine‑like solid spread by which process?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Hydrogenation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Dehydration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Hydrolysis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Q3. Milk is converted to cheese mainly through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Coagulation of milk protein by enzymes/acid, then curd separation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Fermentation of lactose to ethanol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 of milk fats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Distillation of milk solids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Q4. The souring of milk to yoghurt is driven by bacterial conversion of lactose to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lactic acid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acetone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glycerol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Q5. Sugarcane juice yields table sugar (sucrose crystals) mainly by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Distillation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D. Electrolysis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Q6. Vinegar (dilute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acid) is produced from wine/cider by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bacterial (aerobic) oxidation of ethanol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fermentation of glucose by yeast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 of ethanol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hydrolysis of an ester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Q7. Soap is manufactured from animal fat/vegetable oil and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Saponification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Esterification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Fermentation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Q8. Glucose can be obtained from starch by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Hydrolysis (acid or enzyme‑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Fermentation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Saponification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Q9. Methylated spirit is ethanol made unfit for drinking by adding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methanol (a denaturant)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glycerol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acetone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ethylene glycol only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Q10. Two glucose molecules can join together with the loss of a water molecule to form a disaccharide. The disaccharide formed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maltose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sucrose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lactose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fructose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Q11. Which of the following contains the highest percentage of ethanol?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Methylated spirit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Beer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Table wine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Palm wine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Q12. Bread dough rises because yeast produces gas bubbles of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carbon dioxide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oxygen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methane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Q13. The common name ‘potash’ refers to which chemical compound?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Potassium carbonate (K₂CO₃)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Potassium hydroxide (KOH)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Potassium chloride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Potassium sulfate (K₂SO₄)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Q14. The common name ‘soda ash’ refers to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carbonate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hydroxide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Sodium bicarbonate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chloride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Q15. Alum (used in water purification) is a double salt of potassium and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the formula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NaAl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K₂SO₄·</w:t>
      </w:r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SO₄)₃·24H₂O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SO₄)₃·18H₂O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Q16. Which of the following is known as ‘caustic soda’?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KOH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Q17. The term ‘caustic’ means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able to burn or corrode organic tissue by chemical 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slippery to touch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turns red litmus blue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produces heat when dissolved in water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Q18. The term ‘corrosive’ describes a substance that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destroys other materials (including metals and skin) by chemical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has a sour taste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turns blue litmus red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is flammable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Q19. Which of the following is both caustic and corrosive?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Concentrated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Table salt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Sugar (sucrose)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Distilled water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Q20. Baking soda (used in cooking) is chemically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bicarbonate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carbonate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Sodium chloride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hydroxide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Q21. Which pair of substances are both mineral salts commonly found in the earth?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Ethanol and methanol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Glucose and fructose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PVC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Q22. The difference between a ‘base’ and an ‘alkali’ is that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all alkalis are bases that dissolve in water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all bases are alkalis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alkalis are insoluble bases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bases are only metal oxides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Q23. When balancing the equation: </w:t>
      </w:r>
      <w:proofErr w:type="spellStart"/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OH)₂ +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+ H₂O, the correct coefficients are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1,2,1,2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1,1,1,1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2,1,1,2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1,2,2,1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Q24. The reaction: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+ 2HCl → 2NaCl + H₂O + CO₂ is an example of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A. acid‑carbonate reaction (double displacement)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decomposition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Q25. The reaction: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H₂O → </w:t>
      </w:r>
      <w:proofErr w:type="spellStart"/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 is a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combination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decomposition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displacement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Q26. The reaction: 2H₂O → 2H₂ + O₂ (electrolysis) is a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decomposition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single displacement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double displacement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Q27. The reaction: Zn +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₄ →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ZnSO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+ Cu is a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single displacement reaction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double displacement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combination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decomposition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Q28. The reaction: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+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 a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double displacement (precipitation)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single displacement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combination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decomposition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Q29. A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 produces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salt and water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acid and base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oxygen and hydrogen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carbon dioxide and water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Q30. Which of the following is a balanced equation for the combustion of methane?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CH₄ + 2O₂ → CO₂ + 2H₂O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B. CH₄ + O₂ → CO₂ + 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2CH₄ + 3O₂ → 2CO₂ + 4H₂O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CH₄ + 3O₂ → CO₂ + 2H₂O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Q31. Using the crisscross method, the correct formula for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oxide (Al³⁺ and O²⁻)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Al₃O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Q32. The IUPAC name of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III) chloride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II) chloride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iron chloride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ferric chloride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Q33. The first fraction to distil from crude oil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refinery gases (LPG)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gasoline (petrol)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kerosene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diesel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Q34. The fraction of crude oil that boils between about 40°C and 180°C and is used as car fuel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gasoline (petrol)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kerosene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diesel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fuel oil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Q35. Kerosene typically contains hydrocarbons with carbon numbers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C10–C16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C5–C10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C16–C20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C1–C4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Q36. Diesel fuel has a boiling range approximately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250–350°C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180–250°C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C. 40–180°C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&gt;350°C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Q37. The residue used for road surfacing (bitumen) has a boiling point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above 350°C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below 40°C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between 180–250°C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between 250–350°C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Q38. LPG mainly consists of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propane and butane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methane and ethane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pentane and hexane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propene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Q39. The process of cracking in petroleum refining is used to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break large hydrocarbon molecules into smaller, more useful ones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separate crude oil into fractions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remove sulfur from fuels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increase the octane number by adding lead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Q40. Which fraction of crude oil is used as raw material for making plastics and chemicals?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Naphtha (a part of gasoline range)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Diesel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Kerosene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Fuel oil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Q41. The temperature at which gasoline fraction distils is approximately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40–180°C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180–250°C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250–350°C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above 350°C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Q42. Which product of fractional distillation is used as a domestic heating fuel and also as jet fuel?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Kerosene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Gasoline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Diesel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D. LPG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Q43. The general formula for alkanes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CₙH₂ₙ₊₂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CₙH₂ₙ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CₙH₂ₙ₋₂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CₙH₂ₙ₊₁OH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Q44. The IUPAC name of CH₃CH₂CH₃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propane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methane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butane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Q45. The functional group of alkenes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C=C (carbon‑carbon double bond)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C≡C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-OH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-COOH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Q46. The product of complete combustion of a hydrocarbon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CO₂ and 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 and 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 and H₂O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CO₂ and CO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Q47. Which of the following is an unsaturated hydrocarbon?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(C₂H₄)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Ethane (C₂H₆)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Methane (CH₄)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Propane (C₃H₈)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Q48. The reaction of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 ethanol in the presence of conc. H₂SO₄ produces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ethyl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(an ester)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diethyl ether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Q49. The process of breaking down long‑chain alkanes into shorter, more useful molecules is called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cracking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reforming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hydrogenation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Q50. The IUPAC name of CH₃CH₂COOH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Q51. The catalyst used in the hydrogenation of vegetable oil is often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nickel (Ni)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iron (Fe)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platinum (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vanadium(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V) oxide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Q52. The reaction of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(H₂O) in the presence of an acid catalyst produces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ethanol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ethane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ethyl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diethyl ether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Q53. The condensed structural formula of propane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CH₃CH₂CH₃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C₃H₈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CH₂=CHCH₃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CH₃CH₃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Q54. The condensed formula of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CH₃COOH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C₂H₅OH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CH₃CHO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CH₃COCH₃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Q55. Which of the following is the correct condensed formula for ethanol?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CH₃CH₂OH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C₂H₆O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CH₃OCH₃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CH₃COOH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Q56. Balance the equation: Fe +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→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₃. The coefficient of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3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1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4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Q57. Balance the equation: N₂ + H₂ → NH₃. The coefficient of NH₃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3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4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Q58. The condensed formula of propan‑2‑ol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gram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CH₃CH₂CH₂OH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CH₃OCH₂CH₃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CH₃CH₂CHO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Q59. The molar mass of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(Na=23, O=16, H=1)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40 g/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23 g/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56 g/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17 g/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Q60. The concentration of a solution containing 0.1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0.5 dm³ of water is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0.2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0.05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4C0321" w:rsidRPr="004C0321" w:rsidRDefault="004C0321" w:rsidP="004C0321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0.5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  <w:bookmarkStart w:id="0" w:name="_GoBack"/>
      <w:bookmarkEnd w:id="0"/>
    </w:p>
    <w:p w:rsidR="002F39E6" w:rsidRDefault="004C0321" w:rsidP="004C0321">
      <w:pPr>
        <w:jc w:val="left"/>
        <w:rPr>
          <w:b/>
          <w:sz w:val="24"/>
          <w:szCs w:val="21"/>
        </w:rPr>
      </w:pPr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0.1 </w:t>
      </w:r>
      <w:proofErr w:type="spellStart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4C032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Pr="002F39E6" w:rsidRDefault="002F39E6">
      <w:pPr>
        <w:jc w:val="left"/>
        <w:rPr>
          <w:b/>
          <w:sz w:val="24"/>
          <w:szCs w:val="21"/>
        </w:rPr>
      </w:pPr>
    </w:p>
    <w:p w:rsidR="00AA0000" w:rsidRDefault="00B23993">
      <w:r>
        <w:br w:type="page"/>
      </w:r>
    </w:p>
    <w:p w:rsidR="00AA0000" w:rsidRDefault="00B23993"/>
    <w:p w:rsidR="00AA0000" w:rsidRDefault="00B23993">
      <w:r>
        <w:br w:type="page"/>
      </w:r>
    </w:p>
    <w:p w:rsidR="00AA0000" w:rsidRDefault="00B23993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993" w:rsidRDefault="00B23993">
      <w:pPr>
        <w:spacing w:before="0"/>
      </w:pPr>
      <w:r>
        <w:separator/>
      </w:r>
    </w:p>
  </w:endnote>
  <w:endnote w:type="continuationSeparator" w:id="0">
    <w:p w:rsidR="00B23993" w:rsidRDefault="00B2399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993" w:rsidRDefault="00B23993">
      <w:pPr>
        <w:spacing w:before="0"/>
      </w:pPr>
      <w:r>
        <w:separator/>
      </w:r>
    </w:p>
  </w:footnote>
  <w:footnote w:type="continuationSeparator" w:id="0">
    <w:p w:rsidR="00B23993" w:rsidRDefault="00B2399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B23993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3993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AA6E59-9E0C-4DAF-951B-40C586DD0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2026-06-18T05:35:00Z</dcterms:created>
  <dcterms:modified xsi:type="dcterms:W3CDTF">2026-06-18T05:35:00Z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
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bookmarkStart w:id="0" w:name="_GoBack"/>
      <w:bookmarkEnd w:id="0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What is the decimal equivalent of the binary number 1010₂?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12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9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A web browser is a software program that allows users to ______.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write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documents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store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files on a computer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new programs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access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view web pages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Which of the following is the correct way to write an HTML comment?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//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This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 comment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!--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This is a comment --&gt;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** This is a comment **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/* This is a comment */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A flowchart symbol shaped like a diamond represents a ______.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Input/Output</w:t>
      </w:r>
      <w:proofErr w:type="spellEnd"/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Decision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Process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Start/End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Why are flowcharts useful in programming?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automatically generate HTML code.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B) They are the actual program code.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help in understanding and planning the steps of a program before coding.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are used to test a program for errors.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Which HTML tag is used to create an unordered (bulleted) list?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ol</w:t>
      </w:r>
      <w:proofErr w:type="spellEnd"/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ul</w:t>
      </w:r>
      <w:proofErr w:type="spellEnd"/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list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The decimal number 13 is equivalent to which binary number?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1011₂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1110₂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1101₂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What is the binary result of 1010₂ AND 1100₂?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1110₂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1000₂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In a binary number, what is the place value of the bit immediately to the left of the rightmost bit?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4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8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2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What does binary code use to represent data?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Numbers from 0 to 9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symbols '+' and '-'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digits 0 and 1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Letters from A to F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What is the purpose of the &lt;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!DOCTYPE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html&gt; declaration?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defines a new HTML tag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tells the browser which version of HTML the page is using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C) It creates a link to a CSS file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makes text bold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In a flowchart, what is the purpose of the arrow lines?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To represent an input or output operation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represent a decision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To show the direction of flow from one step to another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show the start of the process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Which of the following is a component of an operating system?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RAM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Hard Drive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CPU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Kernel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Which of the following is a key characteristic of binary numbers?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are written with a base of 10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They use only the digits 0 and 1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use ten digits (0-9)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require a decimal point for every number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If a laptop has 8GB of RAM, what is the primary purpose of this memory?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To permanently store all files and the operating system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connect the laptop to a Wi-Fi network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To temporarily hold data for currently running programs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display images on the screen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What is the binary equivalent of the decimal number 25?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10011₂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11001₂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10101₂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11101₂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In flowcharts, what does the parallelogram symbol represent?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start or end point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process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 input or output operation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D) A decision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In binary addition, what is the result of 1 + 1?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1, carry 1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0, carry 1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0, carry 0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1, carry 0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Which HTML tag is used to create a hyperlink that opens in a new browser tab?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&lt;link 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&lt;a 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 target="_self"&gt;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&lt;a 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 target="_blank"&gt;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&lt;a 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" 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newtab</w:t>
      </w:r>
      <w:proofErr w:type="spell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The binary number 1111₂ is equivalent to which decimal number?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14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13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15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12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Which of the following is the correct binary representation of the decimal number 20?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11000₂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10010₂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11100₂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Which HTML tag is used to define the most important heading on a web page?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heading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&lt;h1&gt;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&lt;h6&gt;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What is the result of adding the binary numbers 101₂ and 110₂?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1101₂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1011₂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1010₂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1110₂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Which of the following is a function of an operating system?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Creating documents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Editing photos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Managing computer memory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Browsing the internet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The binary number system is important in computing because ______.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allows for complex mathematical calculations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easier to read than decimal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uses letters and numbers together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the native language of computer processors (using 0s and 1s for on/off states)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What is the function of the &lt;title&gt; tag in HTML?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creates a large heading at the top of the page.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specifies the title of the web page shown in the browser tab.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displays a title on the main page content.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is used to add a caption to a table.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Which of the following is NOT an operating system?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Android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Microsoft Windows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Google Chrome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spellStart"/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macOS</w:t>
      </w:r>
      <w:proofErr w:type="spellEnd"/>
      <w:proofErr w:type="gramEnd"/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What does the Linux kernel refer to?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Linux-based web browser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type of Linux application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core part of the Linux operating system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graphical user interface of Linux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 What is the binary subtraction result of 100₂ - 010₂?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011₂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010₂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001₂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110₂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30. In an HTML table, which tag defines a table row?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</w:t>
      </w:r>
      <w:proofErr w:type="spellEnd"/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</w:t>
      </w:r>
      <w:proofErr w:type="spellEnd"/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row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td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Which part of an operating system directly communicates with the computer's hardware?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File System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Device Drivers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User Interface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Application Software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In binary, what is the value of 2^3?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4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2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8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6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What does the alt attribute in an &lt;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img</w:t>
      </w:r>
      <w:proofErr w:type="spell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 tag specify?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file name of the image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alternative text for the image if it cannot be displayed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alignment of the image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height of the image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According to the NERDC Digital Technologies curriculum, which of the following is a key topic covered in JSS 2?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ICT in various fields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Introduction to algorithms and flowcharts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Introduction to programming using block-based tools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Database concepts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In a flowchart, what shape is used to represent the beginning or end of a process?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Diamond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Rectangle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Parallelogram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Oval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Which HTML tag is used to insert a line break?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A) &lt;p&gt;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break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lb</w:t>
      </w:r>
      <w:proofErr w:type="spellEnd"/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Which of the following is NOT an example of a mobile operating system?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HarmonyOS</w:t>
      </w:r>
      <w:proofErr w:type="spellEnd"/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spellStart"/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proofErr w:type="gramEnd"/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Android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Windows 11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In flowcharts, what does the rectangle symbol represent?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process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start or end point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decision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An input or output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What does “semantic HTML” mean?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Using tags that describe the structure or meaning of the content (e.g., &lt;article&gt;, &lt;</w:t>
      </w:r>
      <w:proofErr w:type="spell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nav</w:t>
      </w:r>
      <w:proofErr w:type="spell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&gt;)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Using only &lt;div&gt; and &lt;span&gt; tags for all layout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Writing HTML without any errors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Styling text with bold and italics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The main job of an operating system is to ______.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edit documents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browse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internet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as a manager, helping all parts of the computer work together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protect</w:t>
      </w:r>
      <w:proofErr w:type="gramEnd"/>
      <w:r w:rsidRPr="0005382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computer from viruses only</w:t>
      </w:r>
    </w:p>
    <w:p w:rsidR="0005382F" w:rsidRPr="0005382F" w:rsidRDefault="0005382F" w:rsidP="000538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A0000" w:rsidRDefault="00073422" w:rsidP="0005382F"/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422" w:rsidRDefault="00073422">
      <w:pPr>
        <w:spacing w:before="0"/>
      </w:pPr>
      <w:r>
        <w:separator/>
      </w:r>
    </w:p>
  </w:endnote>
  <w:endnote w:type="continuationSeparator" w:id="0">
    <w:p w:rsidR="00073422" w:rsidRDefault="0007342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422" w:rsidRDefault="00073422">
      <w:pPr>
        <w:spacing w:before="0"/>
      </w:pPr>
      <w:r>
        <w:separator/>
      </w:r>
    </w:p>
  </w:footnote>
  <w:footnote w:type="continuationSeparator" w:id="0">
    <w:p w:rsidR="00073422" w:rsidRDefault="00073422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073422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5382F"/>
    <w:rsid w:val="000716D2"/>
    <w:rsid w:val="00071AAB"/>
    <w:rsid w:val="00073422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822A5"/>
    <w:rsid w:val="002C2F53"/>
    <w:rsid w:val="002F39E6"/>
    <w:rsid w:val="003013C6"/>
    <w:rsid w:val="0033518C"/>
    <w:rsid w:val="003437C2"/>
    <w:rsid w:val="00377186"/>
    <w:rsid w:val="003A1C03"/>
    <w:rsid w:val="00404A91"/>
    <w:rsid w:val="00414627"/>
    <w:rsid w:val="00425D63"/>
    <w:rsid w:val="00440144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77E65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3F6911-03F8-4BEE-A8A2-6026643C4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2026-06-18T05:59:00Z</dcterms:created>
  <dcterms:modified xsi:type="dcterms:W3CDTF">2026-06-18T05:59:00Z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
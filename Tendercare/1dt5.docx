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In an HTML table, which tag defines a table row?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row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td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Which part of an operating system directly communicates with the computer's hardware?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Application Software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Device Drivers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File System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User Interface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Which HTML tag is used to create an unordered (bulleted) list?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ul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The binary number system is important in computing because ______.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easier to read than decimal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uses letters and numbers together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allows for complex mathematical calculations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native language of computer processors (using 0s and 1s for on/off states)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What does the Linux kernel refer to?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core part of the Linux operating system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The graphical user interface of Linux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type of Linux application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Linux-based web browser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In a flowchart, what is the purpose of the arrow lines?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represent a decision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show the direction of flow from one step to another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show the start of the process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represent an input or output operation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Which of the following is the correct way to write an HTML comment?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** This is a comment **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//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This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 comment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!--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This is a comment --&gt;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/* This is a comment */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What is the result of adding the binary numbers 101₂ and 110₂?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If a laptop has 8GB of RAM, what is the primary purpose of this memory?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connect the laptop to a Wi-Fi network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display images on the screen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temporarily hold data for currently running programs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permanently store all files and the operating system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HTML tag is used to define the most important heading on a web page?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&lt;h1&gt;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In flowcharts, what does the parallelogram symbol represent?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start or end point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input or output operation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A decision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process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What is the purpose of the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!DOCTYPE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html&gt; declaration?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makes text bold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tells the browser which version of HTML the page is using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defines a new HTML tag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creates a link to a CSS file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is a component of an operating system?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Kernel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RAM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Hard Drive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CPU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In a flowchart, what shape is used to represent the beginning or end of a process?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Oval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Rectangle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Parallelogram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Diamond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What is the binary equivalent of the decimal number 25?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10011₂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A web browser is a software program that allows users to ______.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new programs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view web pages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files on a computer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of the following is NOT an operating system?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Google Chrome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Android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macOS</w:t>
      </w:r>
      <w:proofErr w:type="spellEnd"/>
      <w:proofErr w:type="gramEnd"/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Microsoft Windows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What does binary code use to represent data?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Numbers from 0 to 9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symbols '+' and '-'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Letters from A to F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digits 0 and 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of the following is a key characteristic of binary numbers?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require a decimal point for every number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use ten digits (0-9)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use only the digits 0 and 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are written with a base of 10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Which HTML tag is used to insert a line break?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is a function of an operating system?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Browsing the internet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Editing photos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Managing computer memory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Creating documents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In a binary number, what is the place value of the bit immediately to the left of the rightmost bit?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2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8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4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In flowcharts, what does the rectangle symbol represent?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start or end point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process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input or output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decision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According to the NERDC Digital Technologies curriculum, which of the following is a key topic covered in JSS 2?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Database concepts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ICT in various fields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algorithms and flowcharts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Introduction to programming using block-based tools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What does “semantic HTML” mean?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tags that describe the structure or meaning of the content (e.g., &lt;article&gt;, &lt;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nav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&gt;)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Writing HTML without any errors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Styling text with bold and italics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Using only &lt;div&gt; and &lt;span&gt; tags for all layout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decimal equivalent of the binary number 1010₂?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9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What is the function of the &lt;title&gt; tag in HTML?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creates a large heading at the top of the page.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specifies the title of the web page shown in the browser tab.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is used to add a caption to a table.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displays a title on the main page content.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The decimal number 13 is equivalent to which binary number?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What is the binary subtraction result of 100₂ - 010₂?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001₂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30. The binary number 1111₂ is equivalent to which decimal number?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15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13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14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In binary addition, what is the result of 1 + 1?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0, carry 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1, carry 0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1, carry 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0, carry 0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Which HTML tag is used to create a hyperlink that opens in a new browser tab?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&lt;a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newtab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&lt;a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target="_self"&gt;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&lt;a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target="_blank"&gt;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&lt;link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"&gt;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Which of the following is the correct binary representation of the decimal number 20?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10010₂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10100₂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11000₂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 flowchart symbol shaped like a diamond represents a ______.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Process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Start/End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Decision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Input/Output</w:t>
      </w:r>
      <w:proofErr w:type="spellEnd"/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What is the binary result of 1010₂ AND 1100₂?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1100₂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Which of the following is NOT an example of a mobile operating system?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A) 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HarmonyOS</w:t>
      </w:r>
      <w:proofErr w:type="spellEnd"/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Windows 11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proofErr w:type="gramEnd"/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What does the alt attribute in an &lt;</w:t>
      </w:r>
      <w:proofErr w:type="spell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 tag specify?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height of the image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alternative text for the image if it cannot be displayed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file name of the image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alignment of the image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In binary, what is the value of 2^3?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2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4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8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6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Why are flowcharts useful in programming?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the actual program code.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help in understanding and planning the steps of a program before coding.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are used to test a program for errors.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automatically generate HTML code.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The main job of an operating system is to ______.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 a manager, helping all parts of the computer work together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edit documents</w:t>
      </w:r>
    </w:p>
    <w:p w:rsidR="00777E65" w:rsidRPr="00777E65" w:rsidRDefault="00777E65" w:rsidP="00777E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internet</w:t>
      </w:r>
    </w:p>
    <w:p w:rsidR="00AA0000" w:rsidRDefault="00777E65" w:rsidP="00777E65"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</w:t>
      </w:r>
      <w:proofErr w:type="gramEnd"/>
      <w:r w:rsidRPr="00777E6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computer from viruses only</w:t>
      </w:r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8A4" w:rsidRDefault="00EF38A4">
      <w:pPr>
        <w:spacing w:before="0"/>
      </w:pPr>
      <w:r>
        <w:separator/>
      </w:r>
    </w:p>
  </w:endnote>
  <w:endnote w:type="continuationSeparator" w:id="0">
    <w:p w:rsidR="00EF38A4" w:rsidRDefault="00EF38A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8A4" w:rsidRDefault="00EF38A4">
      <w:pPr>
        <w:spacing w:before="0"/>
      </w:pPr>
      <w:r>
        <w:separator/>
      </w:r>
    </w:p>
  </w:footnote>
  <w:footnote w:type="continuationSeparator" w:id="0">
    <w:p w:rsidR="00EF38A4" w:rsidRDefault="00EF38A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EF38A4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EF38A4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3757CF-6830-4865-951A-0588352D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2026-06-18T05:55:00Z</dcterms:created>
  <dcterms:modified xsi:type="dcterms:W3CDTF">2026-06-18T05:55:00Z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
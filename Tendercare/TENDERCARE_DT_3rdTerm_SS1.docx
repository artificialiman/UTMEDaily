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THIRD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SUBJECT:  DIGITAL TECHNOLOGY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 SSS 1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Which of the following is NOT an operating system?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Microsoft Windows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Google Chrome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Android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macOS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A web browser is a software program that allows users to ______.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create new programs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access and view web pages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store files on a computer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write documents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If a laptop has 8GB of RAM, what is the primary purpose of this memory?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To permanently store all files and the operating system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temporarily hold data for currently running programs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connect the laptop to a Wi-Fi network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display images on the screen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In a flowchart, what shape is used to represent the beginning or end of a process?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Rectangle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Diamond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Oval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Parallelogram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5. The decimal number 13 is equivalent to which binary number?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In binary addition, what is the result of 1 + 1?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0, carry 0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1, carry 0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0, carry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1, carry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What does the Linux kernel refer to?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graphical user interface of Linux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core part of the Linux operating system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type of Linux application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Linux-based web browser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A flowchart symbol shaped like a diamond represents a ______.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Process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Decision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Input/Output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Start/End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Which of the following is the correct binary representation of the decimal number 20?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11000₂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11100₂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Which part of an operating system directly communicates with the computer's hardware?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User Interface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Device Drivers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File System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Application Software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In a flowchart, what is the purpose of the arrow lines?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To represent a decision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To show the start of the process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To show the direction of flow from one step to another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To represent an input or output operation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What does binary code use to represent data?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Numbers from 0 to 9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Letters from A to F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symbols '+' and '-'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digits 0 and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According to the NERDC Digital Technologies curriculum, which of the following is a key topic covered in JSS 2?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Database concepts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Introduction to algorithms and flowcharts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Introduction to programming using block-based tools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ICT in various fields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What is the decimal equivalent of the binary number 1010₂?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9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12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Which of the following is a function of an operating system?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Creating documents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Browsing the internet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Managing computer memory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Editing photos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The binary number 1111₂ is equivalent to which decimal number?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12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13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14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15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In flowcharts, what does the rectangle symbol represent?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decision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An input or output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process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start or end point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In a binary number, what is the place value of the bit immediately to the left of the rightmost bit?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2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4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8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What is the binary equivalent of the decimal number 25?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11001₂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11101₂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The main job of an operating system is to ______.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act as a manager, helping all parts of the computer work together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create and edit documents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browse the internet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protect the computer from viruses only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Why are flowcharts useful in programming?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are the actual program code.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help in understanding and planning the steps of a program before coding.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are used to test a program for errors.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automatically generate HTML code.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What is the result of adding the binary numbers 101₂ and 110₂?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1110₂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In binary, what is the value of 2^3?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2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4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C) 6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8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The binary number system is important in computing because ______.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uses letters and numbers together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is the native language of computer processors (using 0s and 1s for on/off states)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allows for complex mathematical calculations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is easier to read than decimal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Which of the following is a component of an operating system?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CPU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RAM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Kernel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Hard Drive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What is the binary subtraction result of 100₂ - 010₂?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011₂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001₂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110₂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In flowcharts, what does the parallelogram symbol represent?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process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decision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input or output operation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start or end point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Which of the following is NOT an example of a mobile operating system?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Android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iOS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Windows 11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HarmonyOS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What is the binary result of 1010₂ AND 1100₂?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1010₂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1000₂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1100₂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D) 1110₂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Which of the following is a key characteristic of binary numbers?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They use ten digits (0-9)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They are written with a base of 10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They use only the digits 0 and 1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They require a decimal point for every number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Which HTML tag is used to define the most important heading on a web page?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&lt;h6&gt;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&lt;heading&gt;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&lt;h1&gt;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&lt;head&gt;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What does the alt attribute in an &lt;img&gt; tag specify?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alignment of the image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alternative text for the image if it cannot be displayed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height of the image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file name of the image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Which HTML tag is used to create an unordered (bulleted) list?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&lt;ol&gt;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&lt;ul&gt;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&lt;li&gt;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&lt;list&gt;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What is the function of the &lt;title&gt; tag in HTML?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displays a title on the main page content.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specifies the title of the web page shown in the browser tab.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creates a large heading at the top of the page.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is used to add a caption to a table.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Which HTML tag is used to insert a line break?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&lt;break&gt;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&lt;p&gt;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&lt;lb&gt;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&lt;br&gt;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What does “semantic HTML” mean?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Using tags that describe the structure or meaning of the content (e.g., &lt;article&gt;, &lt;nav&gt;)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only &lt;div&gt; and &lt;span&gt; tags for all layout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Writing HTML without any errors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Styling text with bold and italics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Which of the following is the correct way to write an HTML comment?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// This is a comment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/* This is a comment */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&lt;!-- This is a comment --&gt;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** This is a comment **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Which HTML tag is used to create a hyperlink that opens in a new browser tab?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&lt;a href="url" target="_self"&gt;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&lt;a href="url" target="_blank"&gt;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&lt;link href="url"&gt;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&lt;a src="url" newtab&gt;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In an HTML table, which tag defines a table row?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&lt;td&gt;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&lt;th&gt;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&lt;tr&gt;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&lt;row&gt;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What is the purpose of the &lt;!DOCTYPE html&gt; declaration?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tells the browser which version of HTML the page is using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creates a link to a CSS file</w:t>
      </w: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defines a new HTML tag</w:t>
      </w:r>
    </w:p>
    <w:p w:rsidR="00AA0000" w:rsidRDefault="00AE5058" w:rsidP="00AE5058"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makes text bold</w:t>
      </w:r>
      <w:bookmarkStart w:id="0" w:name="_GoBack"/>
      <w:bookmarkEnd w:id="0"/>
    </w:p>
    <w:sectPr w:rsidR="00AA0000">
      <w:headerReference w:type="default" r:id="rId9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5EE" w:rsidRDefault="002125EE">
      <w:pPr>
        <w:spacing w:before="0"/>
      </w:pPr>
      <w:r>
        <w:separator/>
      </w:r>
    </w:p>
  </w:endnote>
  <w:endnote w:type="continuationSeparator" w:id="0">
    <w:p w:rsidR="002125EE" w:rsidRDefault="002125E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5EE" w:rsidRDefault="002125EE">
      <w:pPr>
        <w:spacing w:before="0"/>
      </w:pPr>
      <w:r>
        <w:separator/>
      </w:r>
    </w:p>
  </w:footnote>
  <w:footnote w:type="continuationSeparator" w:id="0">
    <w:p w:rsidR="002125EE" w:rsidRDefault="002125E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2125EE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340pt;height:85pt;rotation:315;z-index:-251658240;mso-position-horizontal:center;mso-position-horizontal-relative:margin;mso-position-vertical:center;mso-position-vertical-relative:margin" o:spt="136" adj="10800" path="m@7,l@8,m@5,21600l@6,21600e" filled="t" fillcolor="#fbfbfb" stroked="f">
          <v:fill type="solid" opacity="6553f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201333"/>
    <w:rsid w:val="00210FA7"/>
    <w:rsid w:val="002125EE"/>
    <w:rsid w:val="00216417"/>
    <w:rsid w:val="0026631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2026-01-26T16:49:00Z</dcterms:created>
  <dcterms:modified xsi:type="dcterms:W3CDTF">2026-06-18T03:03:00Z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
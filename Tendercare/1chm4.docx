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Q1. Which of the following contains the highest percentage of ethanol?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Palm wine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Beer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Methylated spirit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Table wine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Q2. When balancing the equation: </w:t>
      </w:r>
      <w:proofErr w:type="spellStart"/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OH)₂ +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+ H₂O, the correct coefficients are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1,2,2,1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2,1,1,2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1,2,1,2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1,1,1,1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Q3. The process of breaking down long‑chain alkanes into shorter, more useful molecules is called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cracking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reforming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Q4. The condensed formula of propan‑2‑ol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CH₃OCH₂CH₃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CH₃CH₂CH₂OH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CH₃CH₂CHO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Q5. The product of complete combustion of a hydrocarbon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 and 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CO₂ and 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C. CO₂ and CO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 and 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Q6. Methylated spirit is ethanol made unfit for drinking by adding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glycerol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acetone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ethylene glycol only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methanol (a denaturant)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Q7. The reaction: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+ 2HCl → 2NaCl + H₂O + CO₂ is an example of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single displacement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acid‑carbonate reaction (double displacement)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combination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decomposition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Q8. The molar mass of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(Na=23, O=16, H=1)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23 g/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17 g/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56 g/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40 g/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Q9. The functional group of alkenes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C≡C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-COOH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C=C (carbon‑carbon double bond)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-OH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Q10. Which product of fractional distillation is used as a domestic heating fuel and also as jet fuel?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Diesel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LPG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Kerosene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Gasoline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Q11. The process of cracking in petroleum refining is used to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break large hydrocarbon molecules into smaller, more useful ones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increase the octane number by adding lead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separate crude oil into fractions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D. remove sulfur from fuels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Q12. The term ‘corrosive’ describes a substance that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turns blue litmus red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has a sour taste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destroys other materials (including metals and skin) by chemical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is flammable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Q13. Which of the following is known as ‘caustic soda’?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KOH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Q14. The common name ‘potash’ refers to which chemical compound?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Potassium chloride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Potassium carbonate (K₂CO₃)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Potassium hydroxide (KOH)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Potassium sulfate (K₂SO₄)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Q15. Kerosene typically contains hydrocarbons with carbon numbers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C1–C4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C10–C16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C5–C10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C16–C20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Q16. LPG mainly consists of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methane and ethane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propene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pentane and hexane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propane and butane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Q17. The IUPAC name of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III) chloride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ferric chloride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iron chloride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II) chloride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Q18. Balance the equation: Fe +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→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₃. The coefficient of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3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4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1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2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Q19. The souring of milk to yoghurt is driven by bacterial conversion of lactose to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acetone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lactic acid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glycerol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Q20. Which of the following is a balanced equation for the combustion of methane?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2CH₄ + 3O₂ → 2CO₂ + 4H₂O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CH₄ + O₂ → CO₂ + 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CH₄ + 2O₂ → CO₂ + 2H₂O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CH₄ + 3O₂ → CO₂ + 2H₂O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Q21. The residue used for road surfacing (bitumen) has a boiling point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above 350°C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between 180–250°C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below 40°C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between 250–350°C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Q22. Alum (used in water purification) is a double salt of potassium and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the formula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SO₄)₃·18H₂O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NaAl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K₂SO₄·</w:t>
      </w:r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SO₄)₃·24H₂O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Q23. Which pair of substances are both mineral salts commonly found in the earth?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Glucose and fructose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PVC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Ethanol and methanol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Q24. The catalyst used in the hydrogenation of vegetable oil is often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iron (Fe)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nickel (Ni)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platinum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vanadium(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V) oxide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Q25. Bread dough rises because yeast produces gas bubbles of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oxygen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carbon dioxide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methane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Q26. Milk is converted to cheese mainly through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Coagulation of milk protein by enzymes/acid, then curd separation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Fermentation of lactose to ethanol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 of milk fats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Distillation of milk solids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Q27. The IUPAC name of CH₃CH₂COOH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Q28. The reaction: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+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 a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double displacement (precipitation)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decomposition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Q29. A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 produces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acid and base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carbon dioxide and water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oxygen and hydrogen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salt and water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Q30. The difference between a ‘base’ and an ‘alkali’ is that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A. all bases are alkalis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alkalis are insoluble bases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bases are only metal oxides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all alkalis are bases that dissolve in water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Q31. The IUPAC name of CH₃CH₂CH₃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ethane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methane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butane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propane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Q32. The reaction: Zn +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₄ →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ZnSO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+ Cu is a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double displacement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single displacement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decomposition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combination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Q33. Beer‑grade ethanol is obtained industrially from sugars by which single named process?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Esterification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Cracking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Fermentation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Saponification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Q34. Diesel fuel has a boiling range approximately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40–180°C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250–350°C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&gt;350°C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180–250°C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Q35. Which of the following is both caustic and corrosive?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Distilled water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Concentrated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Sugar (sucrose)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Table salt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Q36. Vinegar (dilute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acid) is produced from wine/cider by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bacterial (aerobic) oxidation of ethanol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B. hydrolysis of an ester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 of ethanol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fermentation of glucose by yeast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Q37. Soap is manufactured from animal fat/vegetable oil and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Fermentation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Esterification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Saponification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Q38. The reaction of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(H₂O) in the presence of an acid catalyst produces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diethyl ether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ethyl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ethanol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ethane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Q39. The temperature at which gasoline fraction distils is approximately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40–180°C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250–350°C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above 350°C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180–250°C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Q40. The term ‘caustic’ means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produces heat when dissolved in water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slippery to touch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turns red litmus blue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able to burn or corrode organic tissue by chemical 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Q41. Balance the equation: N₂ + H₂ → NH₃. The coefficient of NH₃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3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1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4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Q42. The common name ‘soda ash’ refers to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bicarbonate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hydroxide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C. Sodium chloride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carbonate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Q43. Using the crisscross method, the correct formula for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oxide (Al³⁺ and O²⁻)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Al₃O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Q44. The general formula for alkanes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CₙH₂ₙ₊₂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CₙH₂ₙ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CₙH₂ₙ₊₁OH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CₙH₂ₙ₋₂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Q45. Glucose can be obtained from starch by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Fermentation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Saponification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Hydrolysis (acid or enzyme‑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Q46. Two glucose molecules can join together with the loss of a water molecule to form a disaccharide. The disaccharide formed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fructose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maltose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lactose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sucrose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Q47. The reaction of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 ethanol in the presence of conc. H₂SO₄ produces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ethane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ethyl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(an ester)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diethyl ether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Q48. Which fraction of crude oil is used as raw material for making plastics and chemicals?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Naphtha (a part of gasoline range)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Diesel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Fuel oil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D. Kerosene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Q49. The first fraction to distil from crude oil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kerosene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refinery gases (LPG)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gasoline (petrol)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diesel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Q50. Sugarcane juice yields table sugar (sucrose crystals) mainly by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Distillation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Electrolysis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Q51. The condensed structural formula of propane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CH₃CH₂CH₃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CH₂=CHCH₃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CH₃CH₃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C₃H₈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Q52. Which of the following is an unsaturated hydrocarbon?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Propane (C₃H₈)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(C₂H₄)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Methane (CH₄)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Ethane (C₂H₆)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Q53. Baking soda (used in cooking) is chemically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chloride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hydroxide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Sodium bicarbonate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carbonate (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Q54. The reaction: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CaO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H₂O → </w:t>
      </w:r>
      <w:proofErr w:type="spellStart"/>
      <w:proofErr w:type="gram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 is a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decomposition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displacement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Q55. Which of the following is the correct condensed formula for ethanol?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CH₃OCH₃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C₂H₆O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CH₃CH₂OH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CH₃COOH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Q56. Vegetable oil is converted to a margarine‑like solid spread by which process?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Dehydration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Hydrolysis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Q57. The concentration of a solution containing 0.1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0.5 dm³ of water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0.1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0.05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0.5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0.2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Q58. The condensed formula of </w:t>
      </w:r>
      <w:proofErr w:type="spellStart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CH₃COCH₃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CH₃CHO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CH₃COOH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C₂H₅OH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Q59. The fraction of crude oil that boils between about 40°C and 180°C and is used as car fuel is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gasoline (petrol)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fuel oil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diesel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kerosene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Q60. The reaction: 2H₂O → 2H₂ + O₂ (electrolysis) is a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decomposition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 reaction</w:t>
      </w:r>
    </w:p>
    <w:p w:rsidR="00B206D8" w:rsidRPr="00B206D8" w:rsidRDefault="00B206D8" w:rsidP="00B206D8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single displacement</w:t>
      </w:r>
    </w:p>
    <w:p w:rsidR="002F39E6" w:rsidRPr="002F39E6" w:rsidRDefault="00B206D8" w:rsidP="00B206D8">
      <w:pPr>
        <w:jc w:val="left"/>
        <w:rPr>
          <w:b/>
          <w:sz w:val="24"/>
          <w:szCs w:val="21"/>
        </w:rPr>
      </w:pPr>
      <w:r w:rsidRPr="00B206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double displacement</w:t>
      </w:r>
      <w:bookmarkStart w:id="0" w:name="_GoBack"/>
      <w:bookmarkEnd w:id="0"/>
    </w:p>
    <w:p w:rsidR="00AA0000" w:rsidRDefault="00B04915">
      <w:r>
        <w:br w:type="page"/>
      </w:r>
    </w:p>
    <w:p w:rsidR="00AA0000" w:rsidRDefault="00B04915"/>
    <w:p w:rsidR="00AA0000" w:rsidRDefault="00B04915">
      <w:r>
        <w:br w:type="page"/>
      </w:r>
    </w:p>
    <w:p w:rsidR="00AA0000" w:rsidRDefault="00B04915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915" w:rsidRDefault="00B04915">
      <w:pPr>
        <w:spacing w:before="0"/>
      </w:pPr>
      <w:r>
        <w:separator/>
      </w:r>
    </w:p>
  </w:endnote>
  <w:endnote w:type="continuationSeparator" w:id="0">
    <w:p w:rsidR="00B04915" w:rsidRDefault="00B0491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915" w:rsidRDefault="00B04915">
      <w:pPr>
        <w:spacing w:before="0"/>
      </w:pPr>
      <w:r>
        <w:separator/>
      </w:r>
    </w:p>
  </w:footnote>
  <w:footnote w:type="continuationSeparator" w:id="0">
    <w:p w:rsidR="00B04915" w:rsidRDefault="00B0491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B04915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04915"/>
    <w:rsid w:val="00B13A52"/>
    <w:rsid w:val="00B206D8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A3B7C6-8D8F-44E6-8995-68570868F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2026-06-18T05:41:00Z</dcterms:created>
  <dcterms:modified xsi:type="dcterms:W3CDTF">2026-06-18T05:41:00Z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
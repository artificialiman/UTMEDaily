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640" w:rsidRDefault="002F39E6">
      <w:pPr>
        <w:ind w:leftChars="279" w:left="816" w:hangingChars="129" w:hanging="258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noProof/>
          <w:lang w:eastAsia="en-US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-110490</wp:posOffset>
            </wp:positionH>
            <wp:positionV relativeFrom="paragraph">
              <wp:posOffset>66675</wp:posOffset>
            </wp:positionV>
            <wp:extent cx="1266825" cy="12584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</w:t>
      </w:r>
      <w:r>
        <w:rPr>
          <w:rFonts w:ascii="Arial MT Extra Bold" w:hAnsi="Arial MT Extra Bold" w:cs="Arial MT Extra Bold"/>
          <w:color w:val="538135" w:themeColor="accent6" w:themeShade="BF"/>
          <w:sz w:val="60"/>
          <w:szCs w:val="60"/>
        </w:rPr>
        <w:t>TENDER CARE</w:t>
      </w: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</w:t>
      </w:r>
    </w:p>
    <w:p w:rsidR="00AD1640" w:rsidRDefault="008C02C8">
      <w:pPr>
        <w:spacing w:before="0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                 </w:t>
      </w:r>
      <w:r>
        <w:rPr>
          <w:rFonts w:ascii="Arial MT Extra Bold" w:hAnsi="Arial MT Extra Bold" w:cs="Arial MT Extra Bold"/>
          <w:color w:val="538135" w:themeColor="accent6" w:themeShade="BF"/>
          <w:sz w:val="32"/>
          <w:szCs w:val="32"/>
        </w:rPr>
        <w:t>COMPREHENSIVE COLLEGE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      Kamalo Labori Sagamu Road, Gbaga, Ogun State.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Tel: 08149135960; 08085042982</w:t>
      </w:r>
    </w:p>
    <w:p w:rsidR="00AD1640" w:rsidRDefault="008C02C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40640</wp:posOffset>
                </wp:positionV>
                <wp:extent cx="5200650" cy="9525"/>
                <wp:effectExtent l="0" t="17145" r="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9310" y="1249045"/>
                          <a:ext cx="5200650" cy="9525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EB705E6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3.2pt" to="509.1pt,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e6bb6wEAABYEAAAOAAAAZHJzL2Uyb0RvYy54bWysU02P2yAQvVfqf0DcGzvepGqsOHvIKr1U bdTd/gCCIUbiSwONnX/fATvO9uNQVfUBM/DmMe8xbB8Ho8lFQFDONnS5KCkRlrtW2XNDv70c3n2g JERmW6adFQ29ikAfd2/fbHtfi8p1TrcCCJLYUPe+oV2Mvi6KwDthWFg4LyxuSgeGRQzhXLTAemQ3 uqjK8n3RO2g9OC5CwNWncZPuMr+UgscvUgYRiW4o1hbzCHk8pbHYbVl9BuY7xacy2D9UYZiyeOhM 9cQiI99B/UZlFAcXnIwL7kzhpFRcZA2oZln+oua5Y15kLWhO8LNN4f/R8s+XIxDVNrSixDKDV/Qc galzF8neWYsGOiBV8qn3oUb43h5hioI/QhI9SDDpj3LIgEzlZvOwRLev2BHValOu1qPPYoiEI2Cd bm6NAI6IzbrK28Wdx0OIH4UzJE0aqpVNLrCaXT6FiGcj9AZJy9qSvqEPqw0SpTg4rdqD0joHqZPE XgO5MOyBOCxTLcjwCoWRtriYFI6a8ixetRj5vwqJHiVp4wE/czLOhY03Xm0RndIkVjAnlmMinE9z KYf8TdVM4JQnctv+deYMz2c6G+dMo6yDPxV8N0GO+Jv2UXESf3LtNd9zNgWbL3s2PZTU3a/jnH5/ zrsfAAAA//8DAFBLAwQUAAYACAAAACEArZk34N8AAAAIAQAADwAAAGRycy9kb3ducmV2LnhtbEyP zU7DMBCE70i8g7VI3KiTAm0T4lQFhFpx6R8S4ubGSxIRr0PspuHt2Z7gODuj2W+y+WAb0WPna0cK 4lEEAqlwpqZSwdv+5WYGwgdNRjeOUMEPepjnlxeZTo070Rb7XSgFl5BPtYIqhDaV0hcVWu1HrkVi 79N1VgeWXSlNp09cbhs5jqKJtLom/lDpFp8qLL52R6tgfZ9804dc9++vz4/T1Wa7XMaLW6Wur4bF A4iAQ/gLwxmf0SFnpoM7kvGiYZ0kY44qmNyBOPtRPOPDQcE0AZln8v+A/BcAAP//AwBQSwECLQAU AAYACAAAACEAtoM4kv4AAADhAQAAEwAAAAAAAAAAAAAAAAAAAAAAW0NvbnRlbnRfVHlwZXNdLnht bFBLAQItABQABgAIAAAAIQA4/SH/1gAAAJQBAAALAAAAAAAAAAAAAAAAAC8BAABfcmVscy8ucmVs c1BLAQItABQABgAIAAAAIQCde6bb6wEAABYEAAAOAAAAAAAAAAAAAAAAAC4CAABkcnMvZTJvRG9j LnhtbFBLAQItABQABgAIAAAAIQCtmTfg3wAAAAgBAAAPAAAAAAAAAAAAAAAAAEUEAABkcnMvZG93 bnJldi54bWxQSwUGAAAAAAQABADzAAAAUQUAAAAA " strokecolor="black [3213]" strokeweight="2.75pt">
                <v:stroke joinstyle="miter"/>
              </v:lin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135890</wp:posOffset>
                </wp:positionV>
                <wp:extent cx="5200650" cy="9525"/>
                <wp:effectExtent l="0" t="31750" r="0" b="349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9525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939FE0C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10.7pt" to="509.1pt,1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UImb8AEAADIEAAAOAAAAZHJzL2Uyb0RvYy54bWysU8tu2zAQvBfoPxC815JtyG0Fyzk4cC99 GE3zATRFSgT4wpKx7L/vkpKVIO0hKKoDJe7uLGeGq+3dxWhyFhCUsw1dLkpKhOWuVbZr6OOvw4dP lITIbMu0s6KhVxHo3e79u+3ga7FyvdOtAIJNbKgH39A+Rl8XReC9MCwsnBcWk9KBYRG30BUtsAG7 G12synJTDA5aD46LEDB6PybpLveXUvD4Q8ogItENRW4xr5DXU1qL3ZbVHTDfKz7RYP/AwjBl8dC5 1T2LjDyB+qOVURxccDIuuDOFk1JxkTWgmmX5Ss1Dz7zIWtCc4Gebwv9ry7+fj0BU29A1JZYZvKKH CEx1fSR7Zy0a6ICsk0+DDzWW7+0Rpl3wR0iiLxJMeqMccsneXmdvxSUSjsEq3VaFV8Ax97laVall 8Yz1EOIX4QxJHw3VyiblrGbnryGOpbeSFNaWDA3drKuyzGXBadUelNYpmadH7DWQM8N7Z5wLGze5 Tj+Zb64d4x8RnCcAacyQTOpFN8xpi8GkftSbv+JVi5HHTyHRP1S4GomkyX199nISqy1WJ5hEpjNw UgDdaaZ8yM+EmooTTuSRfjNyLs9nOhtnpFHWwd8Ix8uNrBzrb9pHxUn8ybXXPAPZFBzM7Nn0E6XJ f7nP8OdfffcbAAD//wMAUEsDBBQABgAIAAAAIQA5ba4p4AAAAAoBAAAPAAAAZHJzL2Rvd25yZXYu eG1sTI/NTsMwEITvSLyDtUjcqPNTShPiVAiEQEJCoiBxdeNtHIjXUey2KU/P9gTHmf00O1OtJteL PY6h86QgnSUgkBpvOmoVfLw/Xi1BhKjJ6N4TKjhigFV9flbp0vgDveF+HVvBIRRKrcDGOJRShsai 02HmByS+bf3odGQ5ttKM+sDhrpdZkiyk0x3xB6sHvLfYfK93TsH159fx5WZu+ue8eX14ynP7s9hO Sl1eTHe3ICJO8Q+GU32uDjV32vgdmSB61kWRMaogS+cgTkCSLtnZsJMVIOtK/p9Q/wIAAP//AwBQ SwECLQAUAAYACAAAACEAtoM4kv4AAADhAQAAEwAAAAAAAAAAAAAAAAAAAAAAW0NvbnRlbnRfVHlw ZXNdLnhtbFBLAQItABQABgAIAAAAIQA4/SH/1gAAAJQBAAALAAAAAAAAAAAAAAAAAC8BAABfcmVs cy8ucmVsc1BLAQItABQABgAIAAAAIQAuUImb8AEAADIEAAAOAAAAAAAAAAAAAAAAAC4CAABkcnMv ZTJvRG9jLnhtbFBLAQItABQABgAIAAAAIQA5ba4p4AAAAAoBAAAPAAAAAAAAAAAAAAAAAEoEAABk cnMvZG93bnJldi54bWxQSwUGAAAAAAQABADzAAAAVwUAAAAA " strokecolor="#538135 [2409]" strokeweight="5pt">
                <v:stroke joinstyle="miter"/>
              </v:line>
            </w:pict>
          </mc:Fallback>
        </mc:AlternateContent>
      </w:r>
    </w:p>
    <w:p w:rsidR="00AD1640" w:rsidRPr="002F39E6" w:rsidRDefault="002F39E6">
      <w:pPr>
        <w:spacing w:before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SECOND TERM EXAMINATION </w:t>
      </w:r>
    </w:p>
    <w:p w:rsidR="00AD1640" w:rsidRPr="002F39E6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>SUBJECT</w:t>
      </w:r>
      <w:r>
        <w:rPr>
          <w:rFonts w:ascii="Calibri" w:hAnsi="Calibri" w:cs="Calibri"/>
          <w:sz w:val="36"/>
          <w:szCs w:val="28"/>
        </w:rPr>
        <w:t xml:space="preserve"> </w:t>
      </w:r>
    </w:p>
    <w:p w:rsidR="00AD1640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DURATION:  2 HOURS                                                                                                     CLASS: </w:t>
      </w:r>
    </w:p>
    <w:p w:rsidR="00C30CD8" w:rsidRPr="00C30CD8" w:rsidRDefault="00C30CD8" w:rsidP="00C30CD8">
      <w:pPr>
        <w:spacing w:before="0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1. If \sec\theta =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{13}{12} and \theta is acute, find \sin\theta.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A)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{5}{13} B)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{12}{13} C)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{5}{12} D)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{13}{5}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2. The length of a rectangle is increased by 20\% and width decreased by 20\%. The area changes by: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A) +4\% B) -4\% C) 0\% D) +2\%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3. Use synthetic division to find the remainder when x^4 - 2x^3 + x - 4 is divided by x + 1.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A) 0 B) -4 C) -2 D) -6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4. Use synthetic division to find the remainder when x^3 - 4x^2 + 5x - 3 is divided by x - 2.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A) 1 B) 3 C) 5 D) -1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5. Find the mode of: 5, 2, 5, 3, 5, 2, 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A) 5 B) 2 C) 3 D) 4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6. A chord of length 16\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text{cm} is at a distance of 6\,\text{cm} from the 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centre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of a circle. Find the radius.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A) 8\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text{cm} B) 10\,\text{cm} C) 12\,\text{cm} D) 14\,\text{cm}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7. Simplify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displaystyle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{x^2+3x+2}{x^2-1} \times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{x^2-3x+2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}{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x^2+x-6}.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A)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{x+2}{x+3} B)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{x+1}{x-3} C)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{x-2}{x-3} D)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{x-1}{x+3}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8. Find x if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log_x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81 = 4.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A) 9 B) 27 C) 81 D) 3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9. Simplify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displaystyle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{x^2-9}{x^2-6x+9} \div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{x^2+5x+6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}{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x^2-2x-3}.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A)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{x+1}{x+2} B)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{x-1}{x+2} C)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{x+1}{x-2} D)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{x-1}{x-2}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10. Subtract 2x^3 + 3x^2 - x + 4 from 5x^3 - 2x^2 + 3x - 1.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3x^3 + x^2 + 4x - 5 B) 3x^3 - 5x^2 + 4x - 5 C) 3x^3 - 5x^2 + 2x - 5 D) 3x^3 - 5x^2 + 4x + 3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11. Find the mean of: 4, 8, 6, 5, 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5 B) 6 C) 5.2 D) 5.5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12. Simplify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displaystyle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\left(\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{27a^{-3}b^2}{8a^5b^{-4}}\right)^{-\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{2}{3}}.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{9b^4}{4a^{16/3}} B)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{4a^8}{9b^4} C)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{9b^4}{4a^8} D)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{4a^{16/3}}{9b^4}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13. Solve \log_2 (5x+4) = 1 + \log_2 (x+2).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0 B) x = 1 C) x = 2 D) no solution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14. Write a polynomial with leading coefficient 1 whose zeros are 2, -3, and 5.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x^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 + 4x^2 - 11x - 30 B) x^3 - 4x^2 - 11x + 30 C) x^3 - 4x^2 + 11x + 30 D) x^3 - 4x^2 - 11x - 30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15. Two tangents from an external point P touch a circle at A and B. If \angle APB = 60^\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circ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PA = 10\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text{cm}, find the radius of the circle.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5\</w:t>
      </w:r>
      <w:proofErr w:type="spellStart"/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3}\,\text{cm} B) 10\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{3}\,\text{cm} C)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{10}{\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{3}}\,\text{cm} D) 5\,\text{cm}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16. Find the midpoint of the segment joining (7,-2) and (-3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,4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(5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,1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) B) (2,3) C) (5,-3) D) (2,1)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17. Simplify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displaystyle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{2x^2+7x+6}{x^2-4} \div \</w:t>
      </w:r>
      <w:proofErr w:type="spellStart"/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2x^2+5x+3}{x^2-x-6}.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(x-3)(x+2)}{(x-2)(x+1)} B)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{(x+3)(x-2)}{(x-2)(x+1)} C)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{x-3}{x-2} D)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{x+3}{x+1}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18. A regular polygon has each interior angle 156^\circ. How many sides does it have?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12 B) 15 C) 18 D) 20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19. Solve \log_2 (x^2 - 3x) = 2.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1, -4 B) x = 2, -3 C) x = -1, 4 D) x = -2, 3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20. Calculate the variance of the data set \{2, 4, 4, 6\} (population variance).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4 B) 8 C) 1 D) 2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21. A sector of angle 72^\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circ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cut from a circle of radius 10\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text{cm}. Find the arc length.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4\pi\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text{cm} B) 2\pi\,\text{cm} C) 6\pi\,\text{cm} D) 8\pi\,\text{cm}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22. Simplify \tan\theta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cos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\theta.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cos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\theta B) \sin\theta C) \tan\theta D) 1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23. Simplify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displaystyle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{1}{x-1} -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{1}{x+1} + \</w:t>
      </w:r>
      <w:proofErr w:type="spellStart"/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2x}{x^2-1}.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{2}{x-1} B)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{2}{x+1} C)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{4x}{x^2-1} D)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{4x}{x-1}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24. Use the Remainder Theorem to find the remainder when P(x) = x^3 - 2x^2 + 5x - 3 is divided by x - 1.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3 B) 5 C) -1 D) 1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25. Find the y-intercept of the line 2x - 3y = 6.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-2 B) 3 C) 2 D) -3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26. If the remainder when 2x^3 - kx^2 + x - 5 is divided by x + 1 is -3, find k.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5 B) -5 C) -3 D) 3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27. If \sin A =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{4}{5} and A is in the second quadrant, find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cos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{3}{5} B) -\</w:t>
      </w:r>
      <w:proofErr w:type="spellStart"/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4}{5} C) -\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{3}{5} D)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{4}{5}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28. Simplify \log_3 (9\</w:t>
      </w:r>
      <w:proofErr w:type="spellStart"/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3}) - \log_3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{27}.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    A) 2 B) 3 C) 4 D) 1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29. Find the area of a trapezium with parallel sides 8\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 and 12\,\text{cm}, and height 5\,\text{cm}.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50\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text{cm}^2 B) 40\,\text{cm}^2 C) 100\,\text{cm}^2 D) 25\,\text{cm}^2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30. Simplify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displaystyle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{x}{x^2-4} + \</w:t>
      </w:r>
      <w:proofErr w:type="spellStart"/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2}{x^2-4x+4}.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{x^2-4}{(x-2)^2(x+2)} B)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{x^2+4}{(x-2)^2(x+2)} C)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{x^2+4}{(x+2)^2(x-2)} D)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{x^2-4}{(x+2)^2(x-2)}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31. Add (3x^3 - 2x^2 + 4x - 5) + (-x^3 + 5x^2 - 2x + 3).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2x^3 - 3x^2 + 2x - 2 B) 2x^3 + 3x^2 + 6x - 2 C) 2x^3 + 3x^2 + 2x - 2 D) 2x^3 + 3x^2 + 2x - 8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32. In right‑angled \triangle PQR (\angle Q = 90^\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circ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), PQ = 12\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text{cm}, PR = 13\,\text{cm}. Find the length of the median from Q to PR.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5\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text{cm} B) 6\,\text{cm} C) 7.5\,\text{cm} D) 6.5\,\text{cm}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33. Simplify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[4]{x^3 y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^{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-2}}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cdot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(x^{-1} y^{1/2})^{-2}.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^{11/4} y^{-3/2} B) x^{7/4} y^{-1} C) x^{11/4} y^{-1} D) x^{7/4} y^{-3/2}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34. In a right‑angled triangle, \sin\theta =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{3}{5} and \theta is acute. Find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cos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\theta.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{3}{5} B)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{4}{5} C)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{5}{3} D)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{5}{4}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35. The base of a parallelogram is 12\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 and its area is 96\,\text{cm}^2. Find its height.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6\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text{cm} B) 10\,\text{cm} C) 8\,\text{cm} D) 12\,\text{cm}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36. Solve 3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^{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2x} - 12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cdot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3^x + 27 = 0.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1, 3 B) x = 2, 3 C) x = 0, 3 D) x = 1, 2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37. Multiply (2x - 1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)(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3x^2 - x + 4).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6x^3 - 5x^2 + 9x - 4 B) 6x^3 - 5x^2 + 7x - 4 C) 6x^3 - x^2 + 9x - 4 D) 6x^3 - 5x^2 + 9x + 4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38. The radii of two concentric circles are 13\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 and 5\,\text{cm}. Find the length of the chord of the larger circle that touches the smaller circle.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20\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text{cm} B) 24\,\text{cm} C) 18\,\text{cm} D) 12\,\text{cm}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39. The ratio of the areas of two similar triangles is 16:25. If a side of the smaller triangle is 8\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text{cm}, find the corresponding side of the larger triangle.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12\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text{cm} B) 14\,\text{cm} C) 10\,\text{cm} D) 16\,\text{cm}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40. Find the area of an equilateral triangle with side 8\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32\</w:t>
      </w:r>
      <w:proofErr w:type="spellStart"/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3}\,\text{cm}^2 B) 8\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{3}\,\text{cm}^2 C) 64\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{3}\,\text{cm}^2 D) 16\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{3}\,\text{cm}^2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41. The range of a data set is 15 and the maximum value is 32. Find the minimum.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17 B) 15 C) 47 D) 32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42. Simplify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displaystyle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{3}{x^2-5x+6} -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{2}{x^2-4x+3} + \</w:t>
      </w:r>
      <w:proofErr w:type="spellStart"/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1}{x^2-3x+2}.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{2}{(x-2)(x-3)} B)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{2}{(x-1)(x-2)} C)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{2}{(x-1)(x-3)} D)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{2(x-1)}{(x-2)(x-3)}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43. Find the slope of the line through (-1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,3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 and (4,-2).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1 B) -5 C) -1 D) 5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44. Solve 2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^{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2x+1} - 9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cdot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2^x + 4 = 0.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0, 2 B) x = 1, 2 C) x = -2, 1 D) x = -1, 2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45. Use synthetic division to divide 2x^3 - 3x^2 - 8x - 3 by x - 3. What is the quotient?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2x^2 + 3x + 1 B) 2x^2 - 3x + 1 C) 2x^2 + 3x - 1 D) 2x^2 - 3x - 1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46. In \triangle ABC, AB = 7\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text{cm}, AC = 9\,\text{cm}, BC = 10\,\text{cm}. Find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cos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{2}{7} B)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{5}{21} C)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{11}{21} D)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{13}{21}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47. Solve for 0^\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circ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\le \theta \le 90^\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circ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 2\sin\theta = \</w:t>
      </w:r>
      <w:proofErr w:type="spellStart"/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3}.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30^\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circ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 B) 45^\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circ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 C) 60^\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circ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 D) 90^\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circ</w:t>
      </w:r>
      <w:proofErr w:type="spellEnd"/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48. Write the equation of the line with slope 3 that passes through (2,-1).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y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3x + 7 B) y = -3x + 7 C) y = -3x - 7 D) y = 3x - 7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49. Use synthetic division to determine if x + 3 is a factor of x^4 + 2x^3 - 9x^2 - 18x.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Yes B) No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50. Multiply (x - 3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)(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x^2 + 2x + 5).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x^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3 - x^2 - 11x - 15 B) x^3 - x^2 - x - 15 C) x^3 - 5x^2 - x - 15 D) x^3 - x^2 + x - 15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51. The diagonals of a rhombus are 10\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 and 24\,\text{cm}. Find its perimeter.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68\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text{cm} B) 40\,\text{cm} C) 52\,\text{cm} D) 104\,\text{cm}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52. Solve 4^{x-1} = 8^{x+2}.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-4 B) x = 4 C) x = 8 D) x = -8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53. Find the distance between 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A(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2,-3) and B(5,1).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5 B)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{13} C)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{25} D) 7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54. Solve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ln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(x-2) +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ln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(x+3) =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ln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6.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-4, 3 B) x = 3 C) x = 4 D) x = -3, 4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55. Simplify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displaystyle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{2x^2-x-1}{x^3-1} \div \</w:t>
      </w:r>
      <w:proofErr w:type="spellStart"/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4x^2-4x+1}{x^2+x+1}.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2x+1}{(2x-1)^2} B)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{2x-1}{(2x+1)^2} C)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{2x+1}{2x-1} D)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{2x-1}{2x+1}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56. Find the median of: 12, 7, 9, 15, 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10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9 B) 11 C) 12 D) 10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57. The diagonals of a rhombus are in the ratio 3:4 and its area is 24\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text{cm}^2. Find its side length.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5\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text{cm} B) 4\,\text{cm} C) 6\,\text{cm} D) 8\,\text{cm}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58. Write as a single logarithm: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{1}{2}\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log_a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x + 2\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log_a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y -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log_a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xy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log_a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{x}}{y} B)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log_a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{y}{\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{x}} C)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log_a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(y^2\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{x}) D)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log_a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\</w:t>
      </w:r>
      <w:proofErr w:type="spell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{1}{x^{3/2}y}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59. Solve x^3 - 7x^2 + 14x - 8 = 0 given that x = 2 is a root.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</w:t>
      </w:r>
      <w:proofErr w:type="gramStart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</w:t>
      </w:r>
      <w:proofErr w:type="gramEnd"/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2, -1, 4 B) x = 2, 1, -4 C) x = 2, 1, 4 D) x = 2, -1, -4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60. Given \log_{10}2 = 0.3010 and \log_{10}3 = 0.4771, find \log_{10}72.</w:t>
      </w:r>
    </w:p>
    <w:p w:rsidR="004510B9" w:rsidRPr="004510B9" w:rsidRDefault="004510B9" w:rsidP="004510B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510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1.8571 B) 1.8573 C) 1.8570 D) 1.8572</w:t>
      </w:r>
    </w:p>
    <w:p w:rsidR="00AA0000" w:rsidRDefault="00BF6820" w:rsidP="004510B9">
      <w:pPr>
        <w:ind w:left="0" w:firstLine="0"/>
      </w:pPr>
      <w:bookmarkStart w:id="0" w:name="_GoBack"/>
      <w:bookmarkEnd w:id="0"/>
    </w:p>
    <w:sectPr w:rsidR="00AA0000">
      <w:headerReference w:type="default" r:id="rId10"/>
      <w:pgSz w:w="11906" w:h="16838"/>
      <w:pgMar w:top="432" w:right="936" w:bottom="864" w:left="1224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6820" w:rsidRDefault="00BF6820">
      <w:pPr>
        <w:spacing w:before="0"/>
      </w:pPr>
      <w:r>
        <w:separator/>
      </w:r>
    </w:p>
  </w:endnote>
  <w:endnote w:type="continuationSeparator" w:id="0">
    <w:p w:rsidR="00BF6820" w:rsidRDefault="00BF682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 Extra Bold">
    <w:altName w:val="Britannic Bold"/>
    <w:charset w:val="00"/>
    <w:family w:val="swiss"/>
    <w:pitch w:val="variable"/>
    <w:sig w:usb0="00000003" w:usb1="4000204A" w:usb2="0000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6820" w:rsidRDefault="00BF6820">
      <w:pPr>
        <w:spacing w:before="0"/>
      </w:pPr>
      <w:r>
        <w:separator/>
      </w:r>
    </w:p>
  </w:footnote>
  <w:footnote w:type="continuationSeparator" w:id="0">
    <w:p w:rsidR="00BF6820" w:rsidRDefault="00BF6820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000" w:rsidRDefault="00BF6820">
    <w:pPr>
      <w:pStyle w:val="Header"/>
    </w:pPr>
    <w:r>
      <w:rPr>
        <w:noProof/>
      </w:rPr>
      <w:pict>
        <v:shapetype id="_x0000_m2052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f" shapetype="t"/>
        </v:shapetype>
      </w:pict>
    </w:r>
    <w:r>
      <w:rPr>
        <w:noProof/>
      </w:rPr>
      <w:pict>
        <v:shape id="PowerPlusWaterMarkObject1" o:spid="_x0000_s2051" type="#_x0000_m2052" style="position:absolute;left:0;text-align:left;margin-left:0;margin-top:0;width:520pt;height:130pt;rotation:315;z-index:-251658240;mso-position-horizontal:center;mso-position-horizontal-relative:margin;mso-position-vertical:center;mso-position-vertical-relative:margin" o:spt="136" adj="10800" path="m@7,l@8,m@5,21600l@6,21600e" filled="t" fillcolor="#c8c8c8" stroked="f">
          <v:fill type="soli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Arial&quot;;font-size:1pt;font-weight:bold" fitshape="t" trim="t" string="TENDERCARE COMPREHENSIVE COLLEGE"/>
          <v:handles>
            <v:h position="#0,bottomRight" xrange="6629,14971"/>
          </v:handles>
          <o:lock v:ext="edit" text="f" shapetype="t"/>
          <w10:wrap anchorx="margin" anchory="margin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characterSpacingControl w:val="doNotCompress"/>
  <w:hdrShapeDefaults>
    <o:shapedefaults v:ext="edit" spidmax="2053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354"/>
    <w:rsid w:val="00050A31"/>
    <w:rsid w:val="0005382F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A84"/>
    <w:rsid w:val="00170095"/>
    <w:rsid w:val="00170E4F"/>
    <w:rsid w:val="001743F4"/>
    <w:rsid w:val="00187C33"/>
    <w:rsid w:val="001936B7"/>
    <w:rsid w:val="00196AB1"/>
    <w:rsid w:val="001A1B90"/>
    <w:rsid w:val="00201333"/>
    <w:rsid w:val="00210FA7"/>
    <w:rsid w:val="00216417"/>
    <w:rsid w:val="0026631D"/>
    <w:rsid w:val="002808AD"/>
    <w:rsid w:val="002822A5"/>
    <w:rsid w:val="002C2F53"/>
    <w:rsid w:val="002F39E6"/>
    <w:rsid w:val="003013C6"/>
    <w:rsid w:val="0033518C"/>
    <w:rsid w:val="003437C2"/>
    <w:rsid w:val="00377186"/>
    <w:rsid w:val="003A1C03"/>
    <w:rsid w:val="003C126C"/>
    <w:rsid w:val="00404A91"/>
    <w:rsid w:val="00414627"/>
    <w:rsid w:val="00425D63"/>
    <w:rsid w:val="00440144"/>
    <w:rsid w:val="004510B9"/>
    <w:rsid w:val="004643D8"/>
    <w:rsid w:val="004803A5"/>
    <w:rsid w:val="00497C24"/>
    <w:rsid w:val="004C0321"/>
    <w:rsid w:val="004C7BA5"/>
    <w:rsid w:val="004E7628"/>
    <w:rsid w:val="004F0D53"/>
    <w:rsid w:val="004F48F2"/>
    <w:rsid w:val="004F507F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77E65"/>
    <w:rsid w:val="00785BE0"/>
    <w:rsid w:val="007C2C59"/>
    <w:rsid w:val="007D2354"/>
    <w:rsid w:val="00801F23"/>
    <w:rsid w:val="00837632"/>
    <w:rsid w:val="00856304"/>
    <w:rsid w:val="0085640F"/>
    <w:rsid w:val="008567AA"/>
    <w:rsid w:val="00892712"/>
    <w:rsid w:val="008A2008"/>
    <w:rsid w:val="008A680A"/>
    <w:rsid w:val="008B0BB0"/>
    <w:rsid w:val="008C02C8"/>
    <w:rsid w:val="008E6C4B"/>
    <w:rsid w:val="008F18C0"/>
    <w:rsid w:val="00907648"/>
    <w:rsid w:val="00930FDE"/>
    <w:rsid w:val="009536AC"/>
    <w:rsid w:val="009569F1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60B36"/>
    <w:rsid w:val="00A91424"/>
    <w:rsid w:val="00AA2C77"/>
    <w:rsid w:val="00AC3FB9"/>
    <w:rsid w:val="00AC702A"/>
    <w:rsid w:val="00AD1640"/>
    <w:rsid w:val="00AD226F"/>
    <w:rsid w:val="00AE5058"/>
    <w:rsid w:val="00B13A52"/>
    <w:rsid w:val="00B206D8"/>
    <w:rsid w:val="00B24CF4"/>
    <w:rsid w:val="00B26993"/>
    <w:rsid w:val="00B42869"/>
    <w:rsid w:val="00B4570C"/>
    <w:rsid w:val="00B5208C"/>
    <w:rsid w:val="00B74876"/>
    <w:rsid w:val="00BB7C2B"/>
    <w:rsid w:val="00BC1664"/>
    <w:rsid w:val="00BC2546"/>
    <w:rsid w:val="00BF6820"/>
    <w:rsid w:val="00C05085"/>
    <w:rsid w:val="00C1593D"/>
    <w:rsid w:val="00C30CD8"/>
    <w:rsid w:val="00C56C7E"/>
    <w:rsid w:val="00C776A4"/>
    <w:rsid w:val="00CA2C6C"/>
    <w:rsid w:val="00CC0600"/>
    <w:rsid w:val="00CC78AC"/>
    <w:rsid w:val="00CD671B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B29FC"/>
    <w:rsid w:val="00FE760E"/>
    <w:rsid w:val="07372455"/>
    <w:rsid w:val="246D0F13"/>
    <w:rsid w:val="40A36315"/>
    <w:rsid w:val="58402DF4"/>
    <w:rsid w:val="74373E92"/>
    <w:rsid w:val="7FFC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fillcolor="white">
      <v:fill color="white"/>
    </o:shapedefaults>
    <o:shapelayout v:ext="edit">
      <o:idmap v:ext="edit" data="1"/>
    </o:shapelayout>
  </w:shapeDefaults>
  <w:decimalSymbol w:val="."/>
  <w:listSeparator w:val=","/>
  <w15:docId w15:val="{9A9678D1-5F55-4C3F-B337-724F93C7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3" w:qFormat="0"/>
    <w:lsdException w:name="index 4" w:qFormat="0"/>
    <w:lsdException w:name="index 8" w:qFormat="0"/>
    <w:lsdException w:name="caption" w:semiHidden="1" w:unhideWhenUsed="1"/>
    <w:lsdException w:name="line number" w:qFormat="0"/>
    <w:lsdException w:name="endnote reference" w:qFormat="0"/>
    <w:lsdException w:name="List" w:qFormat="0"/>
    <w:lsdException w:name="Default Paragraph Font" w:semiHidden="1"/>
    <w:lsdException w:name="Block Text" w:qFormat="0"/>
    <w:lsdException w:name="Strong" w:uiPriority="22"/>
    <w:lsdException w:name="Emphasis" w:uiPriority="20"/>
    <w:lsdException w:name="Plain Text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 w:qFormat="0"/>
    <w:lsdException w:name="HTML Address" w:qFormat="0"/>
    <w:lsdException w:name="HTML Code" w:uiPriority="99"/>
    <w:lsdException w:name="HTML Preformatted" w:uiPriority="99"/>
    <w:lsdException w:name="Normal Table" w:semiHidden="1" w:unhideWhenUsed="1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0"/>
    <w:lsdException w:name="Colorful List" w:uiPriority="72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 w:qFormat="0"/>
    <w:lsdException w:name="Medium Grid 3 Accent 1" w:uiPriority="69" w:qFormat="0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0"/>
    <w:lsdException w:name="Dark List Accent 4" w:uiPriority="70" w:qFormat="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0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 w:qFormat="0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before="120"/>
      <w:ind w:left="720" w:hanging="360"/>
      <w:jc w:val="both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/>
      <w:ind w:left="720" w:hanging="360"/>
      <w:jc w:val="both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0CD8"/>
    <w:rPr>
      <w:rFonts w:ascii="Courier New" w:eastAsiaTheme="minorEastAsia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1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02A3DC9-F2E2-4A21-A677-1F0B5629C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1298</Words>
  <Characters>7401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S.B.COVENANT</dc:creator>
  <cp:lastModifiedBy>admin</cp:lastModifiedBy>
  <cp:revision>2</cp:revision>
  <dcterms:created xsi:type="dcterms:W3CDTF">2026-06-18T06:06:00Z</dcterms:created>
  <dcterms:modified xsi:type="dcterms:W3CDTF">2026-06-18T06:06:00Z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E99B5F596C374267A90CC7C700C588A4_11</vt:lpwstr>
  </property>
</Properties>
</file>
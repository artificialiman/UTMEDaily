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The conversion of glucose to ethanol by yeast is called A) esterification B) saponification C) fermentation D) hydrolysis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2. In the electrolysis of dilute H₂SO₄, the gas produced at the cathode is A) hydrogen B) chlorine C) oxygen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sulphur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dioxide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Which compound gives a red-brown precipitate with Fehling's solution?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B)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Benzene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Which greenhouse gas has the highest global warming potential per molecule over 100 years? A) N₂O B) CO₂ C) SF₆ D) CH₄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The correct electrode equation for Cu²⁺ reduction at the cathode is A) Cu²⁺ + 2e⁻ → Cu B) Cu → Cu²⁺ + 2e⁻ C) Cu²⁺ + e⁻ → Cu⁺ D) 2H₂O → O₂ + 4H⁺ + 4e⁻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6. The condensed formula CH₃CH₂COCH₃ represents A) butan-1-ol B)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C) butanone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butanal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solubility of KNO₃ at 40°C is 64 g per 100 g water. The mass that dissolves in 250 g of water at the same temperature is A) 32 g B) 160 g C) 64 g D) 128 g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The ester formed when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reacts with ethanol in the presence of conc. H₂SO₄ is A) methyl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ethyl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ethyl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methanoate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diethyl ether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The industrial separation of crude oil into fractions such as petrol and kerosene relies on differences in A) density B) boiling point C) melting point D) viscosity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Fat-soluble vitamins (A, D, E, </w:t>
      </w:r>
      <w:proofErr w:type="gram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</w:t>
      </w:r>
      <w:proofErr w:type="gram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dissolve in cooking oil rather than water mainly because they are A) small inorganic salts B) largely non-polar in structure C) strong acids D) ionic compounds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Dehydration of butan-2-ol with conc. H₂SO₄ at 170°C gives, as the major product (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Zaitsev's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rule) A) 1-methylpropene B) butane C) but-2-ene D) but-1-ene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The souring of milk to yoghurt is driven by bacterial conversion of lactose to A) lactic acid B) glycerol C) acetone D) ethanol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is a synthetic polymer? A) Nylon B) Cellulose C) Protein D) Starch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The primary cause of acid rain in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industrialised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regions is A) O₃ and CFCs B) SO₂ and NOₓ C) CO₂ and CH₄ D) NH₃ and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The product of cracking long-chain alkanes is a mixture of A) shorter alkanes + alkenes B) alcohols + aldehydes C) CO₂ + H₂O D) shorter alkanes only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16. A saturated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 at 80°C contains 38 g per 100 g water. On cooling to 20°C (solubility = 36 g/100 g), the mass that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crystallises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from 200 g of water is A) 4 g B) 8 g C) 2 g D) 1 g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17. A current of 0.5 A is passed for 9,650 s through dilute H₂SO₄ with inert electrodes. The volume of O₂ liberated at the anode at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s.t.p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 is closest to (F = 96,500 C mol⁻¹) A) 0.56 dm³ B) 0.28 dm³ C) 1.12 dm³ D) 0.14 dm³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The reaction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over H₃PO₄ catalyst produces A) ethane B) ethanol C) diethyl ether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The correct ionic equation at the cathode during electrolysis of dilute H₂SO₄ is A) 4OH⁻ → O₂ + 2H₂O + 4e⁻ B) 2H⁺ + 2e⁻ → H₂ C) H₂O → 2H⁺ + 2e⁻ D) SO₄²⁻ → S + 2O₂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Ethanol used as a solvent for perfumes and varnishes is most cheaply produced on a large scale by A) oxidation of ethane B) hydration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ethyne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hydrogenation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fermentation of sugars/starch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Industrial uses of brine electrolysis include all of the following except A) production of Na metal B) production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production of H₂ D) production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A current of 2 A flows for 1 hour through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solution. The mass of copper deposited is closest to (Cu = 63.5; F = 96,500 C mol⁻¹) A) 2.37 g B) 4.74 g C) 0.72 g D) 1.43 g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Beer-grade ethanol is obtained industrially from sugars by which single named process? A) Esterification B) Fermentation C) Cracking D) Saponification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The IUPAC name of the compound with the structure (CH₃)₂CHCH₂CH₃ is A) 2-methylbutane B) hexane C) 2</w:t>
      </w:r>
      <w:proofErr w:type="gram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-dimethylpropane D) pentane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25. Bromine water is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decolourised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propene but not by propane because propene undergoes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nucleophilic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addition B) elimination C) electrophilic addition D) free radical substitution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26. Soap is manufactured from animal fat/vegetable oil and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which named process? A) Fermentation B) Esterification C) Saponification D) Hydrogenation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27. The homologous series with general formula CₙH₂ₙ (n ≥ 3) that forms rings but has no double bond is A) cycloalkanes B) alkynes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alkadienes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alkenes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Glycerol (a by-product of soap-making) is itself a useful solvent because it is A) an ester insoluble in polar solvents B) a polyhydric alcohol miscible with water C) a hydrocarbon insoluble in water D) a carboxylic acid that is volatile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29. Which reagent distinguishes ethanol from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without heating?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solution B)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₅ C) Sodium metal D) Acidified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KMnO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30. Sugarcane juice yields table sugar (sucrose crystals) mainly by which physical process? A) Hydrogenation B) Electrolysis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 D) Distillation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31. Addition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(CH₂=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yields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polystyrene C) PVC D) nylon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Vitamin C tablets dissolve readily in water mainly because the molecule contains several A) halogen atoms B) C=C double bonds only C) -OH groups capable of hydrogen bonding with water D) long non-polar hydrocarbon chains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33. A functional group isomer of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B)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propan-2-ol D) propan-1-ol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34. The constant current required to deposit 1.08 g of silver from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 in 1000 s is closest to (Ag = 108; F = 96,500 C mol⁻¹) A) 1.93 A B) 0.965 A C) 0.4825 A D) 0.2413 A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35. In electrolysis of dilute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O₂ is preferred over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at the anode because A) O₂ has a lower discharge potential B) water is more easily reduced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⁻ concentration is too low D) Na⁺ is discharged first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36. Milk is converted to cheese mainly through which two-step process? A) Hydrogenation of milk fats B) Coagulation of milk protein by enzymes/acid, then curd separation C) Fermentation of lactose to ethanol D) Distillation of milk solids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Propan-1-ol and propan-2-ol are examples of A) chain isomers B) positional isomers C) optical isomers D) functional group isomers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38. A current of 0.5 A is passed through molten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PbBr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₂. The time (to the nearest minute) needed to deposit 2.07 g of lead at the cathode is closest to (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207; F = 96,500 C mol⁻¹) A) 64 min B) 16 min C) 32 min D) 128 min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39. The monomer used to produce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polypropene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propene C) styrene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40. During electrolysis of concentrated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with inert electrodes, the correct products are A) cathode: Cu, anode: O₂ B) cathode: H₂, anode: O₂ C) cathode: Cu, anode: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D) cathode: H₂, anode: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 The repeating unit of the addition polymer of propene is A) -(CH₂)₃- B) -CH₂-CH(CH₃)- C) -CH₂-CH₂- D) -CH(CH₃)-CH(CH₃)-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 Dimethyl ether (CH₃OCH₃) and ethanol (C₂H₅OH) are examples of A) functional group isomers B) optical isomers C) positional isomers D) chain isomers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 Glucose can be obtained from starch by which single process? A) Saponification B) Hydrogenation C) Hydrolysis (acid or enzyme-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D) Fermentation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44. The electrode process that occurs at the anode is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reduction C) oxidation D) displacement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45. The condensed formula HCOOH represents A) a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formate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ester B)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methanal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In the Hall–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Héroult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process,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extracted from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dissolved in A) conc.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dilute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solution D) molten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cryolite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47. The reaction of a fat or oil with concentrated alkali to produce soap is called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transesterification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esterification C) saponification D) hydrogenation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48. A salt has solubility 2.5 × 10⁻³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 and molar mass 100 g mol⁻¹. Its solubility in g per 100 cm³ is A) 0.025 g B) 2.5 g C) 0.25 g D) 0.0025 g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49. </w:t>
      </w:r>
      <w:proofErr w:type="gram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OH)CH₂COOH contains both a hydroxyl and a carboxylic acid group. Its IUPAC name is A) 1-hydroxybutan-3-one B) butan-3-ol-1-oic acid C) 3-hydroxybutanoic acid D) 3-hydroxybutanal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 Bread dough rises because yeast ferments sugars in the flour, producing gas bubbles of A) hydrogen B) carbon dioxide C) oxygen D) methane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 The IUPAC name of CH₃CH₂CH(CH₃)CH₂OH is A) 3-methylbutan-1-ol B) 2-methylbutan-1-ol C) 2-methylbutan-4-ol D) 2-methylbutanol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52. The conditions used in the Haber process are A) 200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250°C, Ni catalyst B) 50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Fe catalyst C) 1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catalyst D) 200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450°C, Fe catalyst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53.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Markovnikov's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 predicts that when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HBr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adds to propene, the major product is A) 2-bromopropane B) 1-bromopropane C) 1</w:t>
      </w:r>
      <w:proofErr w:type="gram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-dibromopropane D)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 In the Contact process, SO₃ is absorbed in conc. H₂SO₄ rather than water because direct absorption A) is endothermic B) forms an unmanageable acid mist C) leaves SO₃ undissolved D) reduces the SO₃ yield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55. Honey does not spoil easily mainly because its high sugar content creates an environment that is A) rich in dissolved O₂ B) strongly alkaline C) hypertonic, dehydrating microbial cells D) radioactive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56. Vegetable oil is converted to a margarine/butter-like solid spread by which process? A) Hydrogenation B) Dehydration C)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Hydrolysis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57. Margarine hardened by hydrogenation can later be converted back toward an oil-like softer product by A) Saponification with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Electrolysis in brine C) Fermentation with yeast D) Blending with unsaturated oil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58. </w:t>
      </w:r>
      <w:proofErr w:type="gram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</w:t>
      </w:r>
      <w:proofErr w:type="gram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electrolysis of brine (concentrated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), the product at the anode is A) </w:t>
      </w:r>
      <w:proofErr w:type="spellStart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chlorine C) oxygen D) sodium metal</w:t>
      </w:r>
    </w:p>
    <w:p w:rsidR="00B42869" w:rsidRPr="00B42869" w:rsidRDefault="00B42869" w:rsidP="00B4286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 Methylated spirit used as a solvent/fuel is essentially ethanol made unfit for drinking by adding A) glycerol B) ethylene glycol C) methanol D) acetone</w:t>
      </w:r>
    </w:p>
    <w:p w:rsidR="00AA0000" w:rsidRDefault="00B42869" w:rsidP="00B42869">
      <w:r w:rsidRPr="00B4286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 Faraday's second law states that masses of substances deposited by the same quantity of electricity are proportional to their A) oxidation states B) ionic radii C) equivalent masses D) atomic masses</w:t>
      </w: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6FA" w:rsidRDefault="00E636FA">
      <w:pPr>
        <w:spacing w:before="0"/>
      </w:pPr>
      <w:r>
        <w:separator/>
      </w:r>
    </w:p>
  </w:endnote>
  <w:endnote w:type="continuationSeparator" w:id="0">
    <w:p w:rsidR="00E636FA" w:rsidRDefault="00E636F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6FA" w:rsidRDefault="00E636FA">
      <w:pPr>
        <w:spacing w:before="0"/>
      </w:pPr>
      <w:r>
        <w:separator/>
      </w:r>
    </w:p>
  </w:footnote>
  <w:footnote w:type="continuationSeparator" w:id="0">
    <w:p w:rsidR="00E636FA" w:rsidRDefault="00E636F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E636FA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36FA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ADAE51-6339-4F37-AAD5-70EC4C44E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2026-06-18T05:45:00Z</dcterms:created>
  <dcterms:modified xsi:type="dcterms:W3CDTF">2026-06-18T05:45:00Z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
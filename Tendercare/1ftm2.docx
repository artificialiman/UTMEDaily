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AE5058" w:rsidRPr="00AE5058" w:rsidRDefault="00AE5058" w:rsidP="00AE5058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In a right‑angled triangle, \sin\theta =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{3}{5} and \theta is acute. Find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\theta.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{5}{4} B)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{3}{5} C)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{4}{5} D)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{5}{3}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Simplify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\left(\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{27a^{-3}b^2}{8a^5b^{-4}}\right)^{-\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{2}{3}}.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{4a^{16/3}}{9b^4} B)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{9b^4}{4a^{16/3}} C)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{4a^8}{9b^4} D)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{9b^4}{4a^8}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Simplify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{x^2+3x+2}{x^2-1} \times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{x^2-3x+2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}{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x^2+x-6}.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{x-2}{x-3} B)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{x-1}{x+3} C)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{x+2}{x+3} D)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{x+1}{x-3}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4. The diagonals of a rhombus are 10\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 and 24\,\text{cm}. Find its perimeter.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52\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104\,\text{cm} C) 68\,\text{cm} D) 40\,\text{cm}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5. Simplify \log_3 (9\</w:t>
      </w:r>
      <w:proofErr w:type="spellStart"/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3}) - \log_3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{27}.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1 B) 3 C) 2 D) 4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Use synthetic division to divide 2x^3 - 3x^2 - 8x - 3 by x - 3. What is the quotient?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2x^2 - 3x + 1 B) 2x^2 + 3x + 1 C) 2x^2 - 3x - 1 D) 2x^2 + 3x - 1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The length of a rectangle is increased by 20\% and width decreased by 20\%. The area changes by: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-4\% B) +2\% C) 0\% D) +4\%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Solve x^3 - 7x^2 + 14x - 8 = 0 given that x = 2 is a root.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2,\; 1,\; 4 B) x = 2,\; -1,\; -4 C) x = 2,\; -1,\; 4 D) x = 2,\; 1,\; -4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Solve \log_2 (x^2 - 3x) = 2.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A)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-1,\; 4 B) x = 1,\; -4 C) x = -2,\; 3 D) x = 2,\; -3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Solve 3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2x} - 12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cdot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3^x + 27 = 0.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1,\; 2 B) x = 0,\; 3 C) x = 1,\; 3 D) x = 2,\; 3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11. Find x if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log_x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81 = 4.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3 B) 81 C) 9 D) 27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Simplify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{1}{x-1} -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{1}{x+1} + \</w:t>
      </w:r>
      <w:proofErr w:type="spellStart"/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2x}{x^2-1}.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 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{4x}{x^2-1} B)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{2}{x-1} C)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{2}{x+1} D)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{4x}{x-1}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Solve 2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2x+1} - 9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cdot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2^x + 4 = 0.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-1,\; 2 B) x = 0,\; 2 C) x = 1,\; 2 D) x = -2,\; 1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14. Find the distance between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A(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2,-3) and B(5,1).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7 B) 5 C)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{25}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Two tangents from an external point P touch a circle at A and B. If \angle APB = 60^\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PA = 10\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text{cm}, find the radius of the circle.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{10}{\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{3}}\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5\,\text{cm} C) 5\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{3}\,\text{cm} D) 10\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{3}\,\text{cm}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Simplify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{x}{x^2-4} + \</w:t>
      </w:r>
      <w:proofErr w:type="spellStart"/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2}{x^2-4x+4}.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{x^2+4}{(x-2)^2(x+2)} B)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{x^2-4}{(x+2)^2(x-2)} C)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{x^2-4}{(x-2)^2(x+2)} D)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{x^2+4}{(x+2)^2(x-2)}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Write the equation of the line with slope 3 that passes through (2,-1).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y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3x - 7 B) y = -3x + 7 C) y = 3x + 7 D) y = -3x - 7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18. Find the mode of: 5, 2, 5, 3, 5, 2,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2 B) 5 C) 4 D) 3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The ratio of the areas of two similar triangles is 16:25. If a side of the smaller triangle is 8\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text{cm}, find the corresponding side of the larger triangle.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10\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12\,\text{cm} C) 16\,\text{cm} D) 14\,\text{cm}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If the remainder when 2x^3 - kx^2 + x - 5 is divided by x + 1 is -3, find k.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-5 B) 3 C) -3 D) 5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Simplify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{2x^2-x-1}{x^3-1} \div \</w:t>
      </w:r>
      <w:proofErr w:type="spellStart"/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4x^2-4x+1}{x^2+x+1}.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{2x+1}{2x-1} B) \</w:t>
      </w:r>
      <w:proofErr w:type="spellStart"/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2x-1}{(2x+1)^2} C)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{2x+1}{(2x-1)^2} D)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{2x-1}{2x+1}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Simplify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{2x^2+7x+6}{x^2-4} \div \</w:t>
      </w:r>
      <w:proofErr w:type="spellStart"/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2x^2+5x+3}{x^2-x-6}.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{x+3}{x+1} B) \</w:t>
      </w:r>
      <w:proofErr w:type="spellStart"/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(x-3)(x+2)}{(x-2)(x+1)} C)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{(x+3)(x-2)}{(x-2)(x+1)} D)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{x-3}{x-2}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If \sec\theta =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{13}{12} and \theta is acute, find \sin\theta.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{13}{5} B)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{12}{13} C)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{5}{13} D)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{5}{12}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The range of a data set is 15 and the maximum value is 32. Find the minimum.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32 B) 47 C) 15 D) 17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Given \log_{10}2 = 0.3010 and \log_{10}3 = 0.4771, find \log_{10}72.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1.8572 B) 1.8573 C) 1.8571 D) 1.8570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Subtract 2x^3 + 3x^2 - x + 4 from 5x^3 - 2x^2 + 3x - 1.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3x^3 - 5x^2 + 4x - 5 B) 3x^3 + x^2 + 4x - 5 C) 3x^3 - 5x^2 + 2x - 5 D) 3x^3 - 5x^2 + 4x + 3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In right‑angled \triangle PQR (\angle Q = 90^\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), PQ = 12\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text{cm}, PR = 13\,\text{cm}. Find the length of the median from Q to PR.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6.5\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7.5\,\text{cm} C) 5\,\text{cm} D) 6\,\text{cm}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In \triangle ABC, AB = 7\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text{cm}, AC = 9\,\text{cm}, BC = 10\,\text{cm}. Find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 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{5}{21} B)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{13}{21} C)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{11}{21} D)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{2}{7}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 Simplify \tan\theta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\theta.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\sin\theta B) 1 C)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\theta D) \tan\theta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Solve 4^{x-1} = 8^{x+2}.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-8 B) x = 4 C) x = -4 D) x = 8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Solve \log_2 (5x+4) = 1 + \log_2 (x+2).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1 B) x = 0 C) no solution D) x = 2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The radii of two concentric circles are 13\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 and 5\,\text{cm}. Find the length of the chord of the larger circle that touches the smaller circle.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24\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18\,\text{cm} C) 12\,\text{cm} D) 20\,\text{cm}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33. Use the Remainder Theorem to find the remainder when P(x) = x^3 - 2x^2 + 5x - 3 is divided by x - 1.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1 B) 3 C) -1 D) 5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A chord of length 16\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text{cm} is at a distance of 6\,\text{cm} from the 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centre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a circle. Find the radius.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12\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8\,\text{cm} C) 10\,\text{cm} D) 14\,\text{cm}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Use synthetic division to determine if x + 3 is a factor of x^4 + 2x^3 - 9x^2 - 18x.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No B) Yes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Add (3x^3 - 2x^2 + 4x - 5) + (-x^3 + 5x^2 - 2x + 3).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2x^3 + 3x^2 + 2x - 2 B) 2x^3 - 3x^2 + 2x - 2 C) 2x^3 + 3x^2 + 6x - 2 D) 2x^3 + 3x^2 + 2x - 8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37. Find the median of: 12, 7, 9, 15,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10 B) 12 C) 11 D) 9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Calculate the variance of the data set \{2, 4, 4, 6\} (population variance).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2 B) 1 C) 8 D) 4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39. Use synthetic division to find the remainder when x^4 - 2x^3 + x - 4 is divided by x + 1.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-2 B) -6 C) 0 D) -4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40. If \sin A =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{4}{5} and A is in the second quadrant, find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cos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-\</w:t>
      </w:r>
      <w:proofErr w:type="spellStart"/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3}{5} B)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{4}{5} C)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{3}{5} D) -\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{4}{5}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41. Write as a single logarithm: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{1}{2}\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x + 2\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y -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xy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{y}{\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{x}} B)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{x}}{y} C)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{1}{x^{3/2}y} D)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log_a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(y^2\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{x})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42. Write a polynomial with leading coefficient 1 whose zeros are 2, -3, and 5.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3 - 4x^2 - 11x + 30 B) x^3 - 4x^2 + 11x + 30 C) x^3 + 4x^2 - 11x - 30 D) x^3 - 4x^2 - 11x - 30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43. Solve for 0^\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\le \theta \le 90^\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 2\sin\theta = \</w:t>
      </w:r>
      <w:proofErr w:type="spellStart"/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60^\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 B) 90^\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 C) 45^\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 D) 30^\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44. Simplify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[4]{x^3 y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-2}}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cdot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(x^{-1} y^{1/2})^{-2}.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^{7/4} y^{-1} B) x^{11/4} y^{-3/2} C) x^{11/4} y^{-1} D) x^{7/4} y^{-3/2}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45. Simplify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{x^2-9}{x^2-6x+9} \div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{x^2+5x+6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}{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x^2-2x-3}.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{x-1}{x+2} B)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{x+1}{x+2} C)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{x-1}{x-2} D)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{x+1}{x-2}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46. Find the y-intercept of the line 2x - 3y = 6.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-3 B) -2 C) 3 D) 2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47. Solve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ln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(x-2) +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ln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(x+3) =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ln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6.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= 3 B) x = 4 C) x = -4,\; 3 D) x = -3,\; 4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48. Find the mean of: 4, 8, 6, 5,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5.2 B) 5.5 C) 5 D) 6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49. Find the area of an equilateral triangle with side 8\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16\</w:t>
      </w:r>
      <w:proofErr w:type="spellStart"/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3}\,\text{cm}^2 B) 32\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{3}\,\text{cm}^2 C) 8\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{3}\,\text{cm}^2 D) 64\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sqrt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{3}\,\text{cm}^2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50. A sector of angle 72^\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circ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cut from a circle of radius 10\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text{cm}. Find the arc length.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6\pi\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4\pi\,\text{cm} C) 8\pi\,\text{cm} D) 2\pi\,\text{cm}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51. Multiply (x-3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)(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x^2+2x+5).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x^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3 - x^2 - x - 15 B) x^3 - x^2 - 11x - 15 C) x^3 - 5x^2 - x - 15 D) x^3 - x^2 + x - 15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52. Use synthetic division to find the remainder when x^3 - 4x^2 + 5x - 3 is divided by x - 2.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-1 B) 5 C) 3 D) 1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53. Multiply (2x-1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)(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3x^2-x+4).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6x^3 - 5x^2 + 7x - 4 B) 6x^3 - 5x^2 + 9x - 4 C) 6x^3 - x^2 + 9x - 4 D) 6x^3 - 5x^2 + 9x + 4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54. The diagonals of a rhombus are in the ratio 3:4 and its area is 24\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text{cm}^2. Find its side length.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6\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5\,\text{cm} C) 8\,\text{cm} D) 4\,\text{cm}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55. The base of a parallelogram is 12\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 and its area is 96\,\text{cm}^2. Find its height.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8\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text{cm} B) 6\,\text{cm} C) 12\,\text{cm} D) 10\,\text{cm}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56. Find the midpoint of the segment joining (7,-2) and (-3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,4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(2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,1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) B) (5,-3) C) (5,1) D) (2,3)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57. Simplify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displaystyle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{3}{x^2-5x+6} -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{2}{x^2-4x+3} + \</w:t>
      </w:r>
      <w:proofErr w:type="spellStart"/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1}{x^2-3x+2}.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{2}{(x-1)(x-2)} B)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{2(x-1)}{(x-2)(x-3)} C)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{2}{(x-2)(x-3)} D) \</w:t>
      </w:r>
      <w:proofErr w:type="spell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frac</w:t>
      </w:r>
      <w:proofErr w:type="spell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{2}{(x-1)(x-3)}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58. Find the slope of the line through (-1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,3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and (4,-2).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-1 B) 5 C) 1 D) -5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59. Find the area of a trapezium with parallel sides 8\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 and 12\,\text{cm}, and height 5\,\text{cm}.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40\</w:t>
      </w:r>
      <w:proofErr w:type="gramStart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,\</w:t>
      </w:r>
      <w:proofErr w:type="gramEnd"/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text{cm}^2 B) 50\,\text{cm}^2 C) 25\,\text{cm}^2 D) 100\,\text{cm}^2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60. A regular polygon has each interior angle 156^\circ. How many sides does it have?</w:t>
      </w:r>
    </w:p>
    <w:p w:rsidR="003C126C" w:rsidRPr="003C126C" w:rsidRDefault="003C126C" w:rsidP="003C126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3C126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   A) 15 B) 18 C) 20 D) 12</w:t>
      </w:r>
    </w:p>
    <w:p w:rsidR="00AA0000" w:rsidRDefault="00B60249" w:rsidP="003C126C">
      <w:pPr>
        <w:ind w:left="0" w:firstLine="0"/>
      </w:pPr>
      <w:bookmarkStart w:id="0" w:name="_GoBack"/>
      <w:bookmarkEnd w:id="0"/>
    </w:p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249" w:rsidRDefault="00B60249">
      <w:pPr>
        <w:spacing w:before="0"/>
      </w:pPr>
      <w:r>
        <w:separator/>
      </w:r>
    </w:p>
  </w:endnote>
  <w:endnote w:type="continuationSeparator" w:id="0">
    <w:p w:rsidR="00B60249" w:rsidRDefault="00B60249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249" w:rsidRDefault="00B60249">
      <w:pPr>
        <w:spacing w:before="0"/>
      </w:pPr>
      <w:r>
        <w:separator/>
      </w:r>
    </w:p>
  </w:footnote>
  <w:footnote w:type="continuationSeparator" w:id="0">
    <w:p w:rsidR="00B60249" w:rsidRDefault="00B60249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B60249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5382F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822A5"/>
    <w:rsid w:val="002C2F53"/>
    <w:rsid w:val="002F39E6"/>
    <w:rsid w:val="003013C6"/>
    <w:rsid w:val="0033518C"/>
    <w:rsid w:val="003437C2"/>
    <w:rsid w:val="00377186"/>
    <w:rsid w:val="003A1C03"/>
    <w:rsid w:val="003C126C"/>
    <w:rsid w:val="00404A91"/>
    <w:rsid w:val="00414627"/>
    <w:rsid w:val="00425D63"/>
    <w:rsid w:val="00440144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77E65"/>
    <w:rsid w:val="00785BE0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AE5058"/>
    <w:rsid w:val="00B13A52"/>
    <w:rsid w:val="00B206D8"/>
    <w:rsid w:val="00B24CF4"/>
    <w:rsid w:val="00B26993"/>
    <w:rsid w:val="00B42869"/>
    <w:rsid w:val="00B4570C"/>
    <w:rsid w:val="00B5208C"/>
    <w:rsid w:val="00B60249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0FE760E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420806-62EA-43C1-AF6D-69F5A9ECC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2026-06-18T06:04:00Z</dcterms:created>
  <dcterms:modified xsi:type="dcterms:W3CDTF">2026-06-18T06:04:00Z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